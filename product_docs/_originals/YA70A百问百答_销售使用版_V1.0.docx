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63A61">
      <w:pPr>
        <w:spacing w:after="80"/>
      </w:pPr>
      <w:r>
        <w:rPr>
          <w:rFonts w:ascii="微软雅黑" w:hAnsi="微软雅黑" w:eastAsia="微软雅黑"/>
          <w:b/>
          <w:color w:val="1F4E79"/>
          <w:sz w:val="52"/>
        </w:rPr>
        <w:t>YA70A 百问百答</w:t>
      </w:r>
    </w:p>
    <w:p w14:paraId="73B4B116">
      <w:pPr>
        <w:spacing w:after="280"/>
      </w:pPr>
      <w:r>
        <w:rPr>
          <w:rFonts w:ascii="微软雅黑" w:hAnsi="微软雅黑" w:eastAsia="微软雅黑"/>
          <w:b/>
          <w:color w:val="595959"/>
          <w:sz w:val="28"/>
        </w:rPr>
        <w:t>销售使用版（100 问）</w:t>
      </w:r>
    </w:p>
    <w:p w14:paraId="15FC180F">
      <w:pPr>
        <w:spacing w:after="40"/>
      </w:pPr>
      <w:r>
        <w:rPr>
          <w:rFonts w:ascii="微软雅黑" w:hAnsi="微软雅黑" w:eastAsia="微软雅黑"/>
          <w:color w:val="595959"/>
          <w:sz w:val="19"/>
        </w:rPr>
        <w:t>适用型号：YA70A</w:t>
      </w:r>
    </w:p>
    <w:p w14:paraId="5295C8C4">
      <w:pPr>
        <w:spacing w:after="40"/>
      </w:pPr>
      <w:r>
        <w:rPr>
          <w:rFonts w:ascii="微软雅黑" w:hAnsi="微软雅黑" w:eastAsia="微软雅黑"/>
          <w:color w:val="595959"/>
          <w:sz w:val="19"/>
        </w:rPr>
        <w:t>限定模式：CPAP、AutoCPAP、S</w:t>
      </w:r>
    </w:p>
    <w:p w14:paraId="05FD12D8">
      <w:pPr>
        <w:spacing w:after="40"/>
      </w:pPr>
      <w:r>
        <w:rPr>
          <w:rFonts w:ascii="微软雅黑" w:hAnsi="微软雅黑" w:eastAsia="微软雅黑"/>
          <w:color w:val="595959"/>
          <w:sz w:val="19"/>
        </w:rPr>
        <w:t>更新日期：2026-07-31</w:t>
      </w:r>
    </w:p>
    <w:p w14:paraId="5915A524">
      <w:pPr>
        <w:spacing w:after="40"/>
      </w:pPr>
      <w:r>
        <w:rPr>
          <w:rFonts w:ascii="微软雅黑" w:hAnsi="微软雅黑" w:eastAsia="微软雅黑"/>
          <w:color w:val="595959"/>
          <w:sz w:val="19"/>
        </w:rPr>
        <w:t>版本：V1.0｜供销售培训与客户沟通使用</w:t>
      </w:r>
    </w:p>
    <w:p w14:paraId="13D06791">
      <w:pPr>
        <w:pBdr>
          <w:bottom w:val="single" w:color="2E74B5" w:sz="10" w:space="1"/>
        </w:pBdr>
        <w:spacing w:after="0"/>
      </w:pPr>
    </w:p>
    <w:tbl>
      <w:tblPr>
        <w:tblStyle w:val="33"/>
        <w:tblW w:w="9360" w:type="dxa"/>
        <w:tblInd w:w="120" w:type="dxa"/>
        <w:tblLayout w:type="fixed"/>
        <w:tblCellMar>
          <w:top w:w="0" w:type="dxa"/>
          <w:left w:w="108" w:type="dxa"/>
          <w:bottom w:w="0" w:type="dxa"/>
          <w:right w:w="108" w:type="dxa"/>
        </w:tblCellMar>
      </w:tblPr>
      <w:tblGrid>
        <w:gridCol w:w="9360"/>
      </w:tblGrid>
      <w:tr w14:paraId="68F280FF">
        <w:tblPrEx>
          <w:tblCellMar>
            <w:top w:w="0" w:type="dxa"/>
            <w:left w:w="108" w:type="dxa"/>
            <w:bottom w:w="0" w:type="dxa"/>
            <w:right w:w="108" w:type="dxa"/>
          </w:tblCellMar>
        </w:tblPrEx>
        <w:tc>
          <w:tcPr>
            <w:tcW w:w="9360" w:type="dxa"/>
            <w:shd w:val="clear" w:color="auto" w:fill="F4F6F9"/>
            <w:tcMar>
              <w:top w:w="80" w:type="dxa"/>
              <w:left w:w="120" w:type="dxa"/>
              <w:bottom w:w="80" w:type="dxa"/>
              <w:right w:w="120" w:type="dxa"/>
            </w:tcMar>
            <w:vAlign w:val="center"/>
          </w:tcPr>
          <w:p w14:paraId="3ACA1A5E">
            <w:pPr>
              <w:spacing w:before="0" w:after="100" w:line="324" w:lineRule="auto"/>
            </w:pPr>
            <w:r>
              <w:rPr>
                <w:rFonts w:ascii="微软雅黑" w:hAnsi="微软雅黑" w:eastAsia="微软雅黑"/>
                <w:b/>
                <w:color w:val="1F4E79"/>
                <w:sz w:val="22"/>
              </w:rPr>
              <w:t>使用提示：</w:t>
            </w:r>
            <w:r>
              <w:rPr>
                <w:rFonts w:ascii="微软雅黑" w:hAnsi="微软雅黑" w:eastAsia="微软雅黑"/>
                <w:sz w:val="22"/>
              </w:rPr>
              <w:t>本资料供销售培训和客户沟通使用。涉及预期用途、禁忌症、治疗模式、压力及高级参数时，以正式获批说明书和专业人员意见为准；不得替代诊断或处方，不得承诺治疗效果。</w:t>
            </w:r>
          </w:p>
        </w:tc>
      </w:tr>
    </w:tbl>
    <w:p w14:paraId="04BD4474">
      <w:pPr>
        <w:spacing w:before="200" w:after="0"/>
        <w:rPr>
          <w:rFonts w:hint="default" w:eastAsia="微软雅黑"/>
          <w:lang w:val="en-US" w:eastAsia="zh-CN"/>
        </w:rPr>
      </w:pPr>
      <w:r>
        <w:rPr>
          <w:rFonts w:ascii="微软雅黑" w:hAnsi="微软雅黑" w:eastAsia="微软雅黑"/>
          <w:color w:val="595959"/>
          <w:sz w:val="19"/>
        </w:rPr>
        <w:t>内容分类：产品定位｜医疗边界｜型号与模式｜治疗与舒适｜屏幕操作｜APP与数据｜清洁维护｜故障售后｜销售合规｜选型对比</w:t>
      </w:r>
    </w:p>
    <w:p w14:paraId="4C17BE5F">
      <w:pPr>
        <w:pStyle w:val="3"/>
        <w:keepNext/>
        <w:keepLines/>
      </w:pPr>
      <w:r>
        <w:rPr>
          <w:rFonts w:ascii="Calibri" w:hAnsi="Calibri" w:eastAsia="微软雅黑"/>
          <w:b/>
          <w:i w:val="0"/>
          <w:color w:val="2E74B5"/>
          <w:sz w:val="32"/>
        </w:rPr>
        <w:t>1. 产品定位与基础认识</w:t>
      </w:r>
    </w:p>
    <w:p w14:paraId="4E077074">
      <w:pPr>
        <w:pStyle w:val="4"/>
        <w:keepNext/>
        <w:keepLines/>
      </w:pPr>
      <w:r>
        <w:rPr>
          <w:rFonts w:ascii="Calibri" w:hAnsi="Calibri" w:eastAsia="微软雅黑"/>
          <w:b/>
          <w:i w:val="0"/>
          <w:color w:val="2E74B5"/>
          <w:sz w:val="26"/>
        </w:rPr>
        <w:t>Q001  YA70A 是什么产品？</w:t>
      </w:r>
    </w:p>
    <w:p w14:paraId="2AEEED0D">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YA70A 是 YA70 系列基础型号，是一款无创正压通气设备。产品预期用途为睡眠呼吸暂停低通气综合征、鼾症患者的治疗；销售应按正式获批的预期用途和适用范围介绍，不延伸承诺具体治疗效果。</w:t>
      </w:r>
    </w:p>
    <w:p w14:paraId="2FA01496">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YA70A 是用于睡眠呼吸暂停低通气综合征、鼾症患者治疗的无创正压通气设备。</w:t>
      </w:r>
    </w:p>
    <w:p w14:paraId="138C0800">
      <w:pPr>
        <w:pStyle w:val="4"/>
        <w:keepNext/>
        <w:keepLines/>
      </w:pPr>
      <w:r>
        <w:rPr>
          <w:rFonts w:ascii="Calibri" w:hAnsi="Calibri" w:eastAsia="微软雅黑"/>
          <w:b/>
          <w:i w:val="0"/>
          <w:color w:val="2E74B5"/>
          <w:sz w:val="26"/>
        </w:rPr>
        <w:t>Q002  YA70A 的主要使用场景是什么？</w:t>
      </w:r>
    </w:p>
    <w:p w14:paraId="14599F7D">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产品主要用于睡眠期间的无创正压通气治疗，适合按医生或专业人员给出的方案在家庭等符合说明书要求的环境中使用。它不是急救呼吸机，也不能用于没有自主呼吸能力的患者。</w:t>
      </w:r>
    </w:p>
    <w:p w14:paraId="38BD8047">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主要用于睡眠期间的无创正压通气治疗，不是急救设备。</w:t>
      </w:r>
    </w:p>
    <w:p w14:paraId="5DBAD329">
      <w:pPr>
        <w:pStyle w:val="4"/>
        <w:keepNext/>
        <w:keepLines/>
      </w:pPr>
      <w:r>
        <w:rPr>
          <w:rFonts w:ascii="Calibri" w:hAnsi="Calibri" w:eastAsia="微软雅黑"/>
          <w:b/>
          <w:i w:val="0"/>
          <w:color w:val="2E74B5"/>
          <w:sz w:val="26"/>
        </w:rPr>
        <w:t>Q003  YA70A 的工作原理是什么？</w:t>
      </w:r>
    </w:p>
    <w:p w14:paraId="15FD6D35">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设备按照设定的治疗模式和压力，经面罩及管路向用户输送正压气流。CPAP 输出固定压力，AutoCPAP 在设定范围内自动调节压力，S 模式在吸气压和呼气压之间切换。具体模式和压力应由医生或专业人员确定。</w:t>
      </w:r>
    </w:p>
    <w:p w14:paraId="12EDD354">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按照设定模式，经面罩和管路输送正压气流。</w:t>
      </w:r>
    </w:p>
    <w:p w14:paraId="17DF8D91">
      <w:pPr>
        <w:pStyle w:val="4"/>
        <w:keepNext/>
        <w:keepLines/>
      </w:pPr>
      <w:r>
        <w:rPr>
          <w:rFonts w:ascii="Calibri" w:hAnsi="Calibri" w:eastAsia="微软雅黑"/>
          <w:b/>
          <w:i w:val="0"/>
          <w:color w:val="2E74B5"/>
          <w:sz w:val="26"/>
        </w:rPr>
        <w:t>Q004  使用 YA70A 必须连接手机 APP 吗？</w:t>
      </w:r>
    </w:p>
    <w:p w14:paraId="54C13742">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不必须。YA70A 配有 3.2 英寸触摸彩屏，可在主机上完成启停、常用设置和报告查看。YZFTools APP 用于设备绑定、参数设置、运行控制和数据同步等扩展操作。</w:t>
      </w:r>
    </w:p>
    <w:p w14:paraId="196CD9F2">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不用手机也能操作，APP 主要用于控制和数据管理。</w:t>
      </w:r>
    </w:p>
    <w:p w14:paraId="09CC235A">
      <w:pPr>
        <w:pStyle w:val="4"/>
        <w:keepNext/>
        <w:keepLines/>
      </w:pPr>
      <w:r>
        <w:rPr>
          <w:rFonts w:ascii="Calibri" w:hAnsi="Calibri" w:eastAsia="微软雅黑"/>
          <w:b/>
          <w:i w:val="0"/>
          <w:color w:val="2E74B5"/>
          <w:sz w:val="26"/>
        </w:rPr>
        <w:t>Q005  YA70A 有屏幕吗？</w:t>
      </w:r>
    </w:p>
    <w:p w14:paraId="086D40F3">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有。正式说明书注明主机配有 3.2 英寸触摸彩屏，用于显示操作设置、提示、设备状态、实时压力、呼吸波形和监测数据。</w:t>
      </w:r>
    </w:p>
    <w:p w14:paraId="072CC878">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有 3.2 英寸触摸彩屏。</w:t>
      </w:r>
    </w:p>
    <w:p w14:paraId="047C5A37">
      <w:pPr>
        <w:pStyle w:val="4"/>
        <w:keepNext/>
        <w:keepLines/>
      </w:pPr>
      <w:r>
        <w:rPr>
          <w:rFonts w:ascii="Calibri" w:hAnsi="Calibri" w:eastAsia="微软雅黑"/>
          <w:b/>
          <w:i w:val="0"/>
          <w:color w:val="2E74B5"/>
          <w:sz w:val="26"/>
        </w:rPr>
        <w:t>Q006  YA70A 带湿化器吗？</w:t>
      </w:r>
    </w:p>
    <w:p w14:paraId="284E7D60">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带有内置加温湿化器，湿化等级为 0～8 档，0 为关闭。具体销售套装及附件以当批装箱清单为准。</w:t>
      </w:r>
    </w:p>
    <w:p w14:paraId="53EEACD2">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带内置加温湿化器，支持 0～8 档湿化。</w:t>
      </w:r>
    </w:p>
    <w:p w14:paraId="4826AA1F">
      <w:pPr>
        <w:pStyle w:val="4"/>
        <w:keepNext/>
        <w:keepLines/>
      </w:pPr>
      <w:r>
        <w:rPr>
          <w:rFonts w:ascii="Calibri" w:hAnsi="Calibri" w:eastAsia="微软雅黑"/>
          <w:b/>
          <w:i w:val="0"/>
          <w:color w:val="2E74B5"/>
          <w:sz w:val="26"/>
        </w:rPr>
        <w:t>Q007  YA70A 标配哪些部件？</w:t>
      </w:r>
    </w:p>
    <w:p w14:paraId="4CA8C588">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产品组成包括主机（含加湿器）、电源适配器、电源线、空气滤芯</w:t>
      </w:r>
      <w:r>
        <w:rPr>
          <w:rFonts w:hint="eastAsia"/>
          <w:b w:val="0"/>
          <w:i w:val="0"/>
          <w:color w:val="000000"/>
          <w:sz w:val="22"/>
          <w:lang w:eastAsia="zh-CN"/>
        </w:rPr>
        <w:t>、</w:t>
      </w:r>
      <w:r>
        <w:rPr>
          <w:rFonts w:ascii="Calibri" w:hAnsi="Calibri" w:eastAsia="微软雅黑"/>
          <w:b w:val="0"/>
          <w:i w:val="0"/>
          <w:color w:val="000000"/>
          <w:sz w:val="22"/>
        </w:rPr>
        <w:t>随附文件</w:t>
      </w:r>
      <w:r>
        <w:rPr>
          <w:rFonts w:hint="eastAsia"/>
          <w:b w:val="0"/>
          <w:i w:val="0"/>
          <w:color w:val="000000"/>
          <w:sz w:val="22"/>
          <w:lang w:val="en-US" w:eastAsia="zh-CN"/>
        </w:rPr>
        <w:t>和便携包</w:t>
      </w:r>
      <w:r>
        <w:rPr>
          <w:rFonts w:ascii="Calibri" w:hAnsi="Calibri" w:eastAsia="微软雅黑"/>
          <w:b w:val="0"/>
          <w:i w:val="0"/>
          <w:color w:val="000000"/>
          <w:sz w:val="22"/>
        </w:rPr>
        <w:t>；管路、通气鼻罩</w:t>
      </w:r>
      <w:r>
        <w:rPr>
          <w:rFonts w:hint="eastAsia"/>
          <w:b w:val="0"/>
          <w:i w:val="0"/>
          <w:color w:val="000000"/>
          <w:sz w:val="22"/>
          <w:lang w:val="en-US" w:eastAsia="zh-CN"/>
        </w:rPr>
        <w:t>和</w:t>
      </w:r>
      <w:r>
        <w:rPr>
          <w:rFonts w:ascii="Calibri" w:hAnsi="Calibri" w:eastAsia="微软雅黑"/>
          <w:b w:val="0"/>
          <w:i w:val="0"/>
          <w:color w:val="000000"/>
          <w:sz w:val="22"/>
        </w:rPr>
        <w:t>SD 卡</w:t>
      </w:r>
      <w:r>
        <w:rPr>
          <w:rFonts w:ascii="Calibri" w:hAnsi="Calibri" w:eastAsia="微软雅黑"/>
          <w:b w:val="0"/>
          <w:i w:val="0"/>
          <w:color w:val="000000"/>
          <w:sz w:val="22"/>
          <w:highlight w:val="none"/>
        </w:rPr>
        <w:t>为选配</w:t>
      </w:r>
      <w:r>
        <w:rPr>
          <w:rFonts w:ascii="Calibri" w:hAnsi="Calibri" w:eastAsia="微软雅黑"/>
          <w:b w:val="0"/>
          <w:i w:val="0"/>
          <w:color w:val="000000"/>
          <w:sz w:val="22"/>
        </w:rPr>
        <w:t>。不同渠道套装可能不同，应以实际装箱清单为准。</w:t>
      </w:r>
    </w:p>
    <w:p w14:paraId="4540A877">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基础组成以装箱清单为准，面罩、管路</w:t>
      </w:r>
      <w:r>
        <w:rPr>
          <w:rFonts w:hint="eastAsia"/>
          <w:b w:val="0"/>
          <w:i w:val="0"/>
          <w:color w:val="000000"/>
          <w:sz w:val="22"/>
          <w:lang w:val="en-US" w:eastAsia="zh-CN"/>
        </w:rPr>
        <w:t>和</w:t>
      </w:r>
      <w:r>
        <w:rPr>
          <w:rFonts w:ascii="Calibri" w:hAnsi="Calibri" w:eastAsia="微软雅黑"/>
          <w:b w:val="0"/>
          <w:i w:val="0"/>
          <w:color w:val="000000"/>
          <w:sz w:val="22"/>
        </w:rPr>
        <w:t>SD 卡</w:t>
      </w:r>
      <w:r>
        <w:rPr>
          <w:rFonts w:ascii="Calibri" w:hAnsi="Calibri" w:eastAsia="微软雅黑"/>
          <w:b w:val="0"/>
          <w:i w:val="0"/>
          <w:color w:val="000000"/>
          <w:sz w:val="22"/>
          <w:highlight w:val="none"/>
        </w:rPr>
        <w:t>为选配</w:t>
      </w:r>
      <w:r>
        <w:rPr>
          <w:rFonts w:ascii="Calibri" w:hAnsi="Calibri" w:eastAsia="微软雅黑"/>
          <w:b w:val="0"/>
          <w:i w:val="0"/>
          <w:color w:val="000000"/>
          <w:sz w:val="22"/>
        </w:rPr>
        <w:t>。</w:t>
      </w:r>
    </w:p>
    <w:p w14:paraId="3C5129CE">
      <w:pPr>
        <w:pStyle w:val="4"/>
        <w:keepNext/>
        <w:keepLines/>
      </w:pPr>
      <w:r>
        <w:rPr>
          <w:rFonts w:ascii="Calibri" w:hAnsi="Calibri" w:eastAsia="微软雅黑"/>
          <w:b/>
          <w:i w:val="0"/>
          <w:color w:val="2E74B5"/>
          <w:sz w:val="26"/>
        </w:rPr>
        <w:t>Q008  YA70A 支持 SD 卡吗？</w:t>
      </w:r>
    </w:p>
    <w:p w14:paraId="2609FAAC">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主机设有 SD 卡槽，但当前销售版本的 SD 卡记录功能尚未正式开放，SD 卡也不是标准套装配件。现阶段不得把 SD 卡功能作为已上市卖点宣传，后续以公司正式通知为准。</w:t>
      </w:r>
    </w:p>
    <w:p w14:paraId="24A714FE">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当前版本暂不宣传 SD 卡功能，后续以公司正式通知为准。</w:t>
      </w:r>
    </w:p>
    <w:p w14:paraId="621CC13A">
      <w:pPr>
        <w:pStyle w:val="4"/>
        <w:keepNext/>
        <w:keepLines/>
      </w:pPr>
      <w:r>
        <w:rPr>
          <w:rFonts w:ascii="Calibri" w:hAnsi="Calibri" w:eastAsia="微软雅黑"/>
          <w:b/>
          <w:i w:val="0"/>
          <w:color w:val="2E74B5"/>
          <w:sz w:val="26"/>
        </w:rPr>
        <w:t>Q009  YA70A 的噪声是多少？</w:t>
      </w:r>
    </w:p>
    <w:p w14:paraId="3F2A3FD3">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噪声指标尚未最终定稿。正式检测结果、注册资料及说明书完成确认前，不对外承诺具体分贝，也不使用“绝对静音”“完全无声”等表述。</w:t>
      </w:r>
    </w:p>
    <w:p w14:paraId="3922C95B">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噪声数值尚未定稿，暂不对外承诺具体分贝。</w:t>
      </w:r>
    </w:p>
    <w:p w14:paraId="6D8992F6">
      <w:pPr>
        <w:pStyle w:val="4"/>
        <w:keepNext/>
        <w:keepLines/>
      </w:pPr>
      <w:r>
        <w:rPr>
          <w:rFonts w:ascii="Calibri" w:hAnsi="Calibri" w:eastAsia="微软雅黑"/>
          <w:b/>
          <w:i w:val="0"/>
          <w:color w:val="2E74B5"/>
          <w:sz w:val="26"/>
        </w:rPr>
        <w:t>Q010  YA70A 的主机使用期限和保修期是多少？</w:t>
      </w:r>
    </w:p>
    <w:p w14:paraId="099FF42A">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在按说明书使用、维护和清洁的情况下，主机（含湿化器）使用期限为 5 年。因材料或制造问题导致的非人为故障，呼吸机自购买之日起保修 2 年，电源适配器及电源线保修 1 年；具体执行还应遵循正式保修条款。</w:t>
      </w:r>
    </w:p>
    <w:p w14:paraId="291A921C">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主机使用期限 5 年；呼吸机保修 2 年，适配器和电源线保修 1 年。</w:t>
      </w:r>
    </w:p>
    <w:p w14:paraId="132AC264">
      <w:pPr>
        <w:pStyle w:val="3"/>
        <w:keepNext/>
        <w:keepLines/>
      </w:pPr>
      <w:r>
        <w:rPr>
          <w:rFonts w:ascii="Calibri" w:hAnsi="Calibri" w:eastAsia="微软雅黑"/>
          <w:b/>
          <w:i w:val="0"/>
          <w:color w:val="2E74B5"/>
          <w:sz w:val="32"/>
        </w:rPr>
        <w:t>2. 适用人群及医疗边界</w:t>
      </w:r>
    </w:p>
    <w:p w14:paraId="2DF7CDD5">
      <w:pPr>
        <w:pStyle w:val="4"/>
        <w:keepNext/>
        <w:keepLines/>
      </w:pPr>
      <w:r>
        <w:rPr>
          <w:rFonts w:ascii="Calibri" w:hAnsi="Calibri" w:eastAsia="微软雅黑"/>
          <w:b/>
          <w:i w:val="0"/>
          <w:color w:val="2E74B5"/>
          <w:sz w:val="26"/>
        </w:rPr>
        <w:t>Q011  YA70A 适用于哪些人群？</w:t>
      </w:r>
    </w:p>
    <w:p w14:paraId="71D9F487">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正式说明书的适用范围为睡眠呼吸暂停低通气综合征、鼾症患者的治疗。是否适合具体用户、使用何种模式和压力，应由医生或专业人员结合病情判断。</w:t>
      </w:r>
    </w:p>
    <w:p w14:paraId="250C056C">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适用于睡眠呼吸暂停低通气综合征和鼾症患者，方案听从医生指导。</w:t>
      </w:r>
    </w:p>
    <w:p w14:paraId="5214A5B5">
      <w:pPr>
        <w:pStyle w:val="4"/>
        <w:keepNext/>
        <w:keepLines/>
      </w:pPr>
      <w:r>
        <w:rPr>
          <w:rFonts w:ascii="Calibri" w:hAnsi="Calibri" w:eastAsia="微软雅黑"/>
          <w:b/>
          <w:i w:val="0"/>
          <w:color w:val="2E74B5"/>
          <w:sz w:val="26"/>
        </w:rPr>
        <w:t>Q012  打鼾的人都可以直接购买使用吗？</w:t>
      </w:r>
    </w:p>
    <w:p w14:paraId="12B39BC3">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不建议仅凭打鼾自行判断病情。打鼾可能与睡眠呼吸暂停有关，也可能有其他原因，应先进行专业评估，再确定是否需要正压通气治疗及具体参数。</w:t>
      </w:r>
    </w:p>
    <w:p w14:paraId="4AAE25DF">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不能只凭打鼾自行判断，建议先做专业评估。</w:t>
      </w:r>
    </w:p>
    <w:p w14:paraId="6530FB5E">
      <w:pPr>
        <w:pStyle w:val="4"/>
        <w:keepNext/>
        <w:keepLines/>
      </w:pPr>
      <w:r>
        <w:rPr>
          <w:rFonts w:ascii="Calibri" w:hAnsi="Calibri" w:eastAsia="微软雅黑"/>
          <w:b/>
          <w:i w:val="0"/>
          <w:color w:val="2E74B5"/>
          <w:sz w:val="26"/>
        </w:rPr>
        <w:t>Q013  YA70A 可以代替医院诊断吗？</w:t>
      </w:r>
    </w:p>
    <w:p w14:paraId="115C7EB3">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不能。设备和 APP 报告用于记录、显示治疗相关数据，不能替代睡眠监测、临床诊断或医生结论。</w:t>
      </w:r>
    </w:p>
    <w:p w14:paraId="7BF63905">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不能替代医院检查和医生诊断。</w:t>
      </w:r>
    </w:p>
    <w:p w14:paraId="167C8DE2">
      <w:pPr>
        <w:pStyle w:val="4"/>
        <w:keepNext/>
        <w:keepLines/>
      </w:pPr>
      <w:r>
        <w:rPr>
          <w:rFonts w:ascii="Calibri" w:hAnsi="Calibri" w:eastAsia="微软雅黑"/>
          <w:b/>
          <w:i w:val="0"/>
          <w:color w:val="2E74B5"/>
          <w:sz w:val="26"/>
        </w:rPr>
        <w:t>Q014  销售可以帮客户选择模式和设置压力吗？</w:t>
      </w:r>
    </w:p>
    <w:p w14:paraId="4D7ADEC8">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不可以自行替客户制定治疗方案。销售可以介绍模式含义和操作方法，但治疗模式、压力及高级参数应由医生或专业人员确定。</w:t>
      </w:r>
    </w:p>
    <w:p w14:paraId="7E114AE0">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销售只介绍功能，不替客户选模式或调压力。</w:t>
      </w:r>
    </w:p>
    <w:p w14:paraId="2BF11406">
      <w:pPr>
        <w:pStyle w:val="4"/>
        <w:keepNext/>
        <w:keepLines/>
      </w:pPr>
      <w:r>
        <w:rPr>
          <w:rFonts w:ascii="Calibri" w:hAnsi="Calibri" w:eastAsia="微软雅黑"/>
          <w:b/>
          <w:i w:val="0"/>
          <w:color w:val="2E74B5"/>
          <w:sz w:val="26"/>
        </w:rPr>
        <w:t>Q015  YA70A 适用于儿童吗？</w:t>
      </w:r>
    </w:p>
    <w:p w14:paraId="7805F86F">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正式说明书明确本设备不适用于儿童。销售遇到儿童使用咨询时，应建议联系儿科或睡眠专科医生，不得推荐直接使用。</w:t>
      </w:r>
    </w:p>
    <w:p w14:paraId="44D4B7BA">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不适用于儿童。</w:t>
      </w:r>
    </w:p>
    <w:p w14:paraId="0F3CBD1D">
      <w:pPr>
        <w:pStyle w:val="4"/>
        <w:keepNext/>
        <w:keepLines/>
      </w:pPr>
      <w:r>
        <w:rPr>
          <w:rFonts w:ascii="Calibri" w:hAnsi="Calibri" w:eastAsia="微软雅黑"/>
          <w:b/>
          <w:i w:val="0"/>
          <w:color w:val="2E74B5"/>
          <w:sz w:val="26"/>
        </w:rPr>
        <w:t>Q016  没有自主呼吸能力的人可以使用吗？</w:t>
      </w:r>
    </w:p>
    <w:p w14:paraId="29A771EF">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不可以。说明书明确，严重呼吸衰竭且无自主呼吸能力者没有足够呼吸驱动力耐受无创通气，应避免使用本产品。</w:t>
      </w:r>
    </w:p>
    <w:p w14:paraId="22D2E68D">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无自主呼吸能力者不能使用。</w:t>
      </w:r>
    </w:p>
    <w:p w14:paraId="5CF531FA">
      <w:pPr>
        <w:pStyle w:val="4"/>
        <w:keepNext/>
        <w:keepLines/>
      </w:pPr>
      <w:r>
        <w:rPr>
          <w:rFonts w:ascii="Calibri" w:hAnsi="Calibri" w:eastAsia="微软雅黑"/>
          <w:b/>
          <w:i w:val="0"/>
          <w:color w:val="2E74B5"/>
          <w:sz w:val="26"/>
        </w:rPr>
        <w:t>Q017  哪些情况属于禁忌或需要医生特别评估？</w:t>
      </w:r>
    </w:p>
    <w:p w14:paraId="7E01E86C">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说明书列出的情况包括气胸、纵隔气肿、脑脊液漏、未纠正休克、活动性鼻出血、未控制的上消化道出血、意识障碍不能配合，以及严重冠心病合并左心衰、分泌物多且咳嗽无力等。销售只做风险提示，应引导客户查看完整禁忌症并咨询医生。</w:t>
      </w:r>
    </w:p>
    <w:p w14:paraId="63F71004">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存在严重心肺疾病、气胸、活动性出血或不能配合治疗等情况，应先咨询医生。</w:t>
      </w:r>
    </w:p>
    <w:p w14:paraId="138BF29F">
      <w:pPr>
        <w:pStyle w:val="4"/>
        <w:keepNext/>
        <w:keepLines/>
      </w:pPr>
      <w:r>
        <w:rPr>
          <w:rFonts w:ascii="Calibri" w:hAnsi="Calibri" w:eastAsia="微软雅黑"/>
          <w:b/>
          <w:i w:val="0"/>
          <w:color w:val="2E74B5"/>
          <w:sz w:val="26"/>
        </w:rPr>
        <w:t>Q018  使用过程中可能出现哪些不适？</w:t>
      </w:r>
    </w:p>
    <w:p w14:paraId="4D70F783">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使用过程中可能出现口腔、鼻腔或咽喉干燥、鼻部不适、腹胀、耳部或鼻窦不适、眼睛刺痛、面罩接触部位皮肤不适及胸部不适等。可先检查面罩佩戴和湿化设置；症状明显、持续或加重时，应停止自行调整并咨询医生。</w:t>
      </w:r>
    </w:p>
    <w:p w14:paraId="5A52C7E8">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可能出现干燥、鼻部不适、腹胀或面罩压痕等；持续或明显不适应咨询医生。</w:t>
      </w:r>
    </w:p>
    <w:p w14:paraId="567583D2">
      <w:pPr>
        <w:pStyle w:val="4"/>
        <w:keepNext/>
        <w:keepLines/>
      </w:pPr>
      <w:r>
        <w:rPr>
          <w:rFonts w:ascii="Calibri" w:hAnsi="Calibri" w:eastAsia="微软雅黑"/>
          <w:b/>
          <w:i w:val="0"/>
          <w:color w:val="2E74B5"/>
          <w:sz w:val="26"/>
        </w:rPr>
        <w:t>Q019  出现哪些症状应立即联系医生？</w:t>
      </w:r>
    </w:p>
    <w:p w14:paraId="75860AE9">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若出现异常胸痛、严重头痛、呼吸困难加重，或急性上呼吸道感染影响治疗，应停止自行调节并尽快联系经治医生。</w:t>
      </w:r>
    </w:p>
    <w:p w14:paraId="62C71CC1">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胸痛、严重头痛或呼吸困难加重时，应立即联系医生。</w:t>
      </w:r>
    </w:p>
    <w:p w14:paraId="3ECE6620">
      <w:pPr>
        <w:pStyle w:val="4"/>
        <w:keepNext/>
        <w:keepLines/>
      </w:pPr>
      <w:r>
        <w:rPr>
          <w:rFonts w:ascii="Calibri" w:hAnsi="Calibri" w:eastAsia="微软雅黑"/>
          <w:b/>
          <w:i w:val="0"/>
          <w:color w:val="2E74B5"/>
          <w:sz w:val="26"/>
        </w:rPr>
        <w:t>Q020  可以边吸氧边使用 YA70A 吗？</w:t>
      </w:r>
    </w:p>
    <w:p w14:paraId="7EB14365">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补充氧气必须由医生或专业人员指导，并严格遵守产品说明书规定的连接方式和防火要求。设备及面罩应远离火源、吸烟环境和易燃气体；销售不得自行建议氧流量、连接附件或连接方式。</w:t>
      </w:r>
    </w:p>
    <w:p w14:paraId="0CE5EB90">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配合氧疗必须由医生指导，销售不能自行建议氧流量或连接方式。</w:t>
      </w:r>
    </w:p>
    <w:p w14:paraId="23125785">
      <w:pPr>
        <w:pStyle w:val="3"/>
        <w:keepNext/>
        <w:keepLines/>
      </w:pPr>
      <w:r>
        <w:rPr>
          <w:rFonts w:ascii="Calibri" w:hAnsi="Calibri" w:eastAsia="微软雅黑"/>
          <w:b/>
          <w:i w:val="0"/>
          <w:color w:val="2E74B5"/>
          <w:sz w:val="32"/>
        </w:rPr>
        <w:t>3. 型号与模式</w:t>
      </w:r>
    </w:p>
    <w:p w14:paraId="6012E663">
      <w:pPr>
        <w:pStyle w:val="4"/>
        <w:keepNext/>
        <w:keepLines/>
      </w:pPr>
      <w:r>
        <w:rPr>
          <w:rFonts w:ascii="Calibri" w:hAnsi="Calibri" w:eastAsia="微软雅黑"/>
          <w:b/>
          <w:i w:val="0"/>
          <w:color w:val="2E74B5"/>
          <w:sz w:val="26"/>
        </w:rPr>
        <w:t>Q021  YA70A 支持哪些治疗模式？</w:t>
      </w:r>
    </w:p>
    <w:p w14:paraId="083ED309">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YA70A 支持 CPAP、AutoCPAP 和 S 三种治疗模式。YA70 系列其他型号的模式不同，回答前必须先确认具体型号。</w:t>
      </w:r>
    </w:p>
    <w:p w14:paraId="2FF39441">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YA70A 支持 CPAP、AutoCPAP、S 三种模式。</w:t>
      </w:r>
    </w:p>
    <w:p w14:paraId="76AE936E">
      <w:pPr>
        <w:pStyle w:val="4"/>
        <w:keepNext/>
        <w:keepLines/>
      </w:pPr>
      <w:r>
        <w:rPr>
          <w:rFonts w:ascii="Calibri" w:hAnsi="Calibri" w:eastAsia="微软雅黑"/>
          <w:b/>
          <w:i w:val="0"/>
          <w:color w:val="2E74B5"/>
          <w:sz w:val="26"/>
        </w:rPr>
        <w:t>Q022  CPAP 模式是什么？</w:t>
      </w:r>
    </w:p>
    <w:p w14:paraId="097F5AE7">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CPAP 模式输出设定的固定治疗压力，适合需要单一持续正压的治疗方案。具体压力必须按医生或专业人员给出的处方设置。</w:t>
      </w:r>
    </w:p>
    <w:p w14:paraId="6FCFC899">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CPAP 是固定单压力模式。</w:t>
      </w:r>
    </w:p>
    <w:p w14:paraId="4DEFC3E0">
      <w:pPr>
        <w:pStyle w:val="4"/>
        <w:keepNext/>
        <w:keepLines/>
      </w:pPr>
      <w:r>
        <w:rPr>
          <w:rFonts w:ascii="Calibri" w:hAnsi="Calibri" w:eastAsia="微软雅黑"/>
          <w:b/>
          <w:i w:val="0"/>
          <w:color w:val="2E74B5"/>
          <w:sz w:val="26"/>
        </w:rPr>
        <w:t>Q023  AutoCPAP 模式是什么？</w:t>
      </w:r>
    </w:p>
    <w:p w14:paraId="6C6847A7">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AutoCPAP 在设定的最小压力与最大压力之间，根据患者呼吸情况自动调整输出压力，以适应夜间不同阶段的压力需求。</w:t>
      </w:r>
    </w:p>
    <w:p w14:paraId="245F346D">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AutoCPAP 会在设定范围内自动调压。</w:t>
      </w:r>
    </w:p>
    <w:p w14:paraId="552E14B5">
      <w:pPr>
        <w:pStyle w:val="4"/>
        <w:keepNext/>
        <w:keepLines/>
      </w:pPr>
      <w:r>
        <w:rPr>
          <w:rFonts w:ascii="Calibri" w:hAnsi="Calibri" w:eastAsia="微软雅黑"/>
          <w:b/>
          <w:i w:val="0"/>
          <w:color w:val="2E74B5"/>
          <w:sz w:val="26"/>
        </w:rPr>
        <w:t>Q024  S 模式是什么？</w:t>
      </w:r>
    </w:p>
    <w:p w14:paraId="25DA2BEE">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S 模式属于自主触发的双水平模式。设备监测用户吸气和呼气状态，在吸气压 IPAP 与呼气压 EPAP 之间切换，输出固定的两级压力。</w:t>
      </w:r>
    </w:p>
    <w:p w14:paraId="1F9FD8A0">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S 模式随自主呼吸切换吸气压和呼气压。</w:t>
      </w:r>
    </w:p>
    <w:p w14:paraId="7039097E">
      <w:pPr>
        <w:pStyle w:val="4"/>
        <w:keepNext/>
        <w:keepLines/>
      </w:pPr>
      <w:r>
        <w:rPr>
          <w:rFonts w:ascii="Calibri" w:hAnsi="Calibri" w:eastAsia="微软雅黑"/>
          <w:b/>
          <w:i w:val="0"/>
          <w:color w:val="2E74B5"/>
          <w:sz w:val="26"/>
        </w:rPr>
        <w:t>Q025  CPAP 和 AutoCPAP 有什么区别？</w:t>
      </w:r>
    </w:p>
    <w:p w14:paraId="4E0CAAAF">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CPAP 使用固定治疗压力；AutoCPAP 在最小与最大压力范围内自动调整。二者的选择取决于医生对患者病情和治疗需求的判断。</w:t>
      </w:r>
    </w:p>
    <w:p w14:paraId="399C8528">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一个固定压力，一个在范围内自动调压。</w:t>
      </w:r>
    </w:p>
    <w:p w14:paraId="7B0249E2">
      <w:pPr>
        <w:pStyle w:val="4"/>
        <w:keepNext/>
        <w:keepLines/>
      </w:pPr>
      <w:r>
        <w:rPr>
          <w:rFonts w:ascii="Calibri" w:hAnsi="Calibri" w:eastAsia="微软雅黑"/>
          <w:b/>
          <w:i w:val="0"/>
          <w:color w:val="2E74B5"/>
          <w:sz w:val="26"/>
        </w:rPr>
        <w:t>Q026  单水平模式和双水平模式有什么区别？</w:t>
      </w:r>
    </w:p>
    <w:p w14:paraId="3F129617">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CPAP、AutoCPAP 属于单水平模式，主要按照一套压力逻辑输出；S 模式属于双水平模式，在吸气阶段输出 IPAP、呼气阶段输出 EPAP。具体使用哪种模式应由医生或专业人员确定。</w:t>
      </w:r>
    </w:p>
    <w:p w14:paraId="4AF4C108">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单水平主要采用一套压力逻辑，S 模式分别设置吸气压和呼气压。</w:t>
      </w:r>
    </w:p>
    <w:p w14:paraId="68D204E3">
      <w:pPr>
        <w:pStyle w:val="4"/>
        <w:keepNext/>
        <w:keepLines/>
      </w:pPr>
      <w:r>
        <w:rPr>
          <w:rFonts w:ascii="Calibri" w:hAnsi="Calibri" w:eastAsia="微软雅黑"/>
          <w:b/>
          <w:i w:val="0"/>
          <w:color w:val="2E74B5"/>
          <w:sz w:val="26"/>
        </w:rPr>
        <w:t>Q027  YA70A 的压力范围是多少？</w:t>
      </w:r>
    </w:p>
    <w:p w14:paraId="1519110B">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CPAP 和 AutoCPAP 的压力范围为 4–20 hPa；S 模式吸气压为 4–20 hPa、呼气压为 4–20 hPa。实际设置还需满足同一模式内的参数联动关系。</w:t>
      </w:r>
    </w:p>
    <w:p w14:paraId="659103E2">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三种模式最高均到 20 hPa；S 模式分别设置吸气压和呼气压。</w:t>
      </w:r>
    </w:p>
    <w:p w14:paraId="7B395615">
      <w:pPr>
        <w:pStyle w:val="4"/>
        <w:keepNext/>
        <w:keepLines/>
      </w:pPr>
      <w:r>
        <w:rPr>
          <w:rFonts w:ascii="Calibri" w:hAnsi="Calibri" w:eastAsia="微软雅黑"/>
          <w:b/>
          <w:i w:val="0"/>
          <w:color w:val="2E74B5"/>
          <w:sz w:val="26"/>
        </w:rPr>
        <w:t>Q028  YA70A 的压力调节步长是多少？</w:t>
      </w:r>
    </w:p>
    <w:p w14:paraId="5D7AE241">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CPAP、AutoCPAP 和 S 模式的压力调节步长均为 0.5 hPa。</w:t>
      </w:r>
    </w:p>
    <w:p w14:paraId="68DF9C3E">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压力每次按 0.5 hPa 调节。</w:t>
      </w:r>
    </w:p>
    <w:p w14:paraId="1E0F4474">
      <w:pPr>
        <w:pStyle w:val="4"/>
        <w:keepNext/>
        <w:keepLines/>
      </w:pPr>
      <w:r>
        <w:rPr>
          <w:rFonts w:ascii="Calibri" w:hAnsi="Calibri" w:eastAsia="微软雅黑"/>
          <w:b/>
          <w:i w:val="0"/>
          <w:color w:val="2E74B5"/>
          <w:sz w:val="26"/>
        </w:rPr>
        <w:t>Q029  hPa 和 cmH₂O 是什么关系？</w:t>
      </w:r>
    </w:p>
    <w:p w14:paraId="6B8C7EC3">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说明书注明 1 cmH₂O 约等于 0.98 hPa。设备界面和本资料统一使用 hPa；销售比较不同品牌参数时应先确认单位，避免直接混用。</w:t>
      </w:r>
    </w:p>
    <w:p w14:paraId="7FD657EF">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两者很接近，但不是完全相同；本机按 hPa 显示。</w:t>
      </w:r>
    </w:p>
    <w:p w14:paraId="322EE773">
      <w:pPr>
        <w:pStyle w:val="4"/>
        <w:keepNext/>
        <w:keepLines/>
      </w:pPr>
      <w:r>
        <w:rPr>
          <w:rFonts w:ascii="Calibri" w:hAnsi="Calibri" w:eastAsia="微软雅黑"/>
          <w:b/>
          <w:i w:val="0"/>
          <w:color w:val="2E74B5"/>
          <w:sz w:val="26"/>
        </w:rPr>
        <w:t>Q030  S 模式的 IPAP、EPAP 和 PS 分别是什么？</w:t>
      </w:r>
    </w:p>
    <w:p w14:paraId="33A600A4">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IPAP 是吸气压，EPAP 是呼气压，二者差值称为压力支持 PS，即 PS＝IPAP－EPAP。各参数并非任意组合，必须满足设备的联动规则，并按专业方案设置。</w:t>
      </w:r>
    </w:p>
    <w:p w14:paraId="4693A48D">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IPAP 是吸气压，EPAP 是呼气压，PS 是两者的压差。</w:t>
      </w:r>
    </w:p>
    <w:p w14:paraId="48274FAA">
      <w:pPr>
        <w:pStyle w:val="4"/>
        <w:keepNext/>
        <w:keepLines/>
      </w:pPr>
      <w:r>
        <w:rPr>
          <w:rFonts w:ascii="Calibri" w:hAnsi="Calibri" w:eastAsia="微软雅黑"/>
          <w:b/>
          <w:i w:val="0"/>
          <w:color w:val="2E74B5"/>
          <w:sz w:val="26"/>
        </w:rPr>
        <w:t>Q031  为什么说明书中会出现 AutoS 等模式？</w:t>
      </w:r>
    </w:p>
    <w:p w14:paraId="31D93E26">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说明书覆盖 YA70A、YA70B20、YA70B25、YA70Pro 等系列型号，因此会描述系列共用功能。销售回答必须先确认客户询问的是 YA70A，不能把系列总表中的其他模式直接套用。</w:t>
      </w:r>
    </w:p>
    <w:p w14:paraId="588BC95A">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说明书是系列共用版，YA70A 只按三种模式介绍。</w:t>
      </w:r>
    </w:p>
    <w:p w14:paraId="02A16885">
      <w:pPr>
        <w:pStyle w:val="4"/>
        <w:keepNext/>
        <w:keepLines/>
      </w:pPr>
      <w:r>
        <w:rPr>
          <w:rFonts w:ascii="微软雅黑" w:hAnsi="微软雅黑" w:eastAsia="微软雅黑"/>
          <w:b/>
          <w:color w:val="2F75B5"/>
          <w:sz w:val="26"/>
        </w:rPr>
        <w:t>Q032  YA70A 的出厂默认模式和压力可以直接</w:t>
      </w:r>
      <w:r>
        <w:rPr>
          <w:rFonts w:hint="eastAsia" w:ascii="微软雅黑" w:hAnsi="微软雅黑" w:eastAsia="微软雅黑"/>
          <w:b/>
          <w:color w:val="2F75B5"/>
          <w:sz w:val="26"/>
          <w:lang w:val="en-US" w:eastAsia="zh-CN"/>
        </w:rPr>
        <w:t>使用</w:t>
      </w:r>
      <w:r>
        <w:rPr>
          <w:rFonts w:ascii="微软雅黑" w:hAnsi="微软雅黑" w:eastAsia="微软雅黑"/>
          <w:b/>
          <w:color w:val="2F75B5"/>
          <w:sz w:val="26"/>
        </w:rPr>
        <w:t>吗？</w:t>
      </w:r>
    </w:p>
    <w:p w14:paraId="198EA623">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可以。出厂默认值</w:t>
      </w:r>
      <w:r>
        <w:rPr>
          <w:rFonts w:hint="eastAsia" w:ascii="微软雅黑" w:hAnsi="微软雅黑"/>
          <w:sz w:val="22"/>
          <w:lang w:val="en-US" w:eastAsia="zh-CN"/>
        </w:rPr>
        <w:t>设置的为AutoCPAP模式，为自动调压模式</w:t>
      </w:r>
      <w:r>
        <w:rPr>
          <w:rFonts w:ascii="微软雅黑" w:hAnsi="微软雅黑" w:eastAsia="微软雅黑"/>
          <w:sz w:val="22"/>
        </w:rPr>
        <w:t>，</w:t>
      </w:r>
      <w:r>
        <w:rPr>
          <w:rFonts w:hint="eastAsia" w:ascii="微软雅黑" w:hAnsi="微软雅黑"/>
          <w:sz w:val="22"/>
          <w:lang w:val="en-US" w:eastAsia="zh-CN"/>
        </w:rPr>
        <w:t>用户拿到手可以直接体验机器。若使用机器后，觉得憋气、呼吸不匹配等不适，可联系供应商咨询调参建议，工程师根据个人数据提供个性化参数</w:t>
      </w:r>
      <w:r>
        <w:rPr>
          <w:rFonts w:ascii="微软雅黑" w:hAnsi="微软雅黑" w:eastAsia="微软雅黑"/>
          <w:sz w:val="22"/>
        </w:rPr>
        <w:t>。</w:t>
      </w:r>
    </w:p>
    <w:p w14:paraId="5C41607F">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出厂默认值</w:t>
      </w:r>
      <w:r>
        <w:rPr>
          <w:rFonts w:hint="eastAsia" w:ascii="微软雅黑" w:hAnsi="微软雅黑"/>
          <w:sz w:val="22"/>
          <w:lang w:val="en-US" w:eastAsia="zh-CN"/>
        </w:rPr>
        <w:t>可以直接使用，若存在不适</w:t>
      </w:r>
      <w:r>
        <w:rPr>
          <w:rFonts w:ascii="微软雅黑" w:hAnsi="微软雅黑" w:eastAsia="微软雅黑"/>
          <w:sz w:val="22"/>
        </w:rPr>
        <w:t>，</w:t>
      </w:r>
      <w:r>
        <w:rPr>
          <w:rFonts w:hint="eastAsia" w:ascii="微软雅黑" w:hAnsi="微软雅黑"/>
          <w:sz w:val="22"/>
          <w:lang w:val="en-US" w:eastAsia="zh-CN"/>
        </w:rPr>
        <w:t>可通过咨询来调节</w:t>
      </w:r>
      <w:r>
        <w:rPr>
          <w:rFonts w:ascii="微软雅黑" w:hAnsi="微软雅黑" w:eastAsia="微软雅黑"/>
          <w:sz w:val="22"/>
        </w:rPr>
        <w:t>模式</w:t>
      </w:r>
      <w:r>
        <w:rPr>
          <w:rFonts w:hint="eastAsia" w:ascii="微软雅黑" w:hAnsi="微软雅黑"/>
          <w:sz w:val="22"/>
          <w:lang w:val="en-US" w:eastAsia="zh-CN"/>
        </w:rPr>
        <w:t>或</w:t>
      </w:r>
      <w:r>
        <w:rPr>
          <w:rFonts w:ascii="微软雅黑" w:hAnsi="微软雅黑" w:eastAsia="微软雅黑"/>
          <w:sz w:val="22"/>
        </w:rPr>
        <w:t>压力</w:t>
      </w:r>
      <w:r>
        <w:rPr>
          <w:rFonts w:hint="eastAsia" w:ascii="微软雅黑" w:hAnsi="微软雅黑"/>
          <w:sz w:val="22"/>
          <w:lang w:val="en-US" w:eastAsia="zh-CN"/>
        </w:rPr>
        <w:t>参数</w:t>
      </w:r>
      <w:r>
        <w:rPr>
          <w:rFonts w:ascii="微软雅黑" w:hAnsi="微软雅黑" w:eastAsia="微软雅黑"/>
          <w:sz w:val="22"/>
        </w:rPr>
        <w:t>。</w:t>
      </w:r>
    </w:p>
    <w:p w14:paraId="29199DD5">
      <w:pPr>
        <w:pStyle w:val="3"/>
        <w:keepNext/>
        <w:keepLines/>
      </w:pPr>
      <w:r>
        <w:rPr>
          <w:rFonts w:ascii="Calibri" w:hAnsi="Calibri" w:eastAsia="微软雅黑"/>
          <w:b/>
          <w:i w:val="0"/>
          <w:color w:val="2E74B5"/>
          <w:sz w:val="32"/>
        </w:rPr>
        <w:t>4. 治疗参数与舒适功能</w:t>
      </w:r>
    </w:p>
    <w:p w14:paraId="3BD18B22">
      <w:pPr>
        <w:pStyle w:val="4"/>
        <w:keepNext/>
        <w:keepLines/>
      </w:pPr>
      <w:r>
        <w:rPr>
          <w:rFonts w:ascii="Calibri" w:hAnsi="Calibri" w:eastAsia="微软雅黑"/>
          <w:b/>
          <w:i w:val="0"/>
          <w:color w:val="2E74B5"/>
          <w:sz w:val="26"/>
        </w:rPr>
        <w:t>Q033  什么是延时升压？</w:t>
      </w:r>
    </w:p>
    <w:p w14:paraId="6079D14C">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延时升压让压力从较低的初始压力逐步升至治疗压力，帮助用户更舒适地入睡。正式说明书给出的范围为 0–45 分钟，步长 5 分钟。</w:t>
      </w:r>
    </w:p>
    <w:p w14:paraId="0101B9FD">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从较低压力慢慢升到治疗压力，帮助入睡。</w:t>
      </w:r>
    </w:p>
    <w:p w14:paraId="7BA349AB">
      <w:pPr>
        <w:pStyle w:val="4"/>
        <w:keepNext/>
        <w:keepLines/>
      </w:pPr>
      <w:r>
        <w:rPr>
          <w:rFonts w:ascii="Calibri" w:hAnsi="Calibri" w:eastAsia="微软雅黑"/>
          <w:b/>
          <w:i w:val="0"/>
          <w:color w:val="2E74B5"/>
          <w:sz w:val="26"/>
        </w:rPr>
        <w:t>Q034  初始压力是什么？</w:t>
      </w:r>
    </w:p>
    <w:p w14:paraId="688C6EA7">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初始压力是延时升压开始时的压力。其可调范围受当前模式和治疗压力限制，不能脱离处方单独随意设置。</w:t>
      </w:r>
    </w:p>
    <w:p w14:paraId="5B22C6B4">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初始压力是延时升压开始时的较低压力。</w:t>
      </w:r>
    </w:p>
    <w:p w14:paraId="25DDD900">
      <w:pPr>
        <w:pStyle w:val="4"/>
        <w:keepNext/>
        <w:keepLines/>
      </w:pPr>
      <w:r>
        <w:rPr>
          <w:rFonts w:ascii="Calibri" w:hAnsi="Calibri" w:eastAsia="微软雅黑"/>
          <w:b/>
          <w:i w:val="0"/>
          <w:color w:val="2E74B5"/>
          <w:sz w:val="26"/>
        </w:rPr>
        <w:t>Q035  延时升压结束后会怎样？</w:t>
      </w:r>
    </w:p>
    <w:p w14:paraId="42F1F4C0">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倒计时结束后，设备进入当前治疗模式的正常压力输出。运行界面会显示延时升压剩余时间；用户不应因为起始阶段压力较低而自行提高处方压力。</w:t>
      </w:r>
    </w:p>
    <w:p w14:paraId="336635A7">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倒计时结束后进入正常治疗压力。</w:t>
      </w:r>
    </w:p>
    <w:p w14:paraId="1EE9EF91">
      <w:pPr>
        <w:pStyle w:val="4"/>
        <w:keepNext/>
        <w:keepLines/>
      </w:pPr>
      <w:r>
        <w:rPr>
          <w:rFonts w:ascii="Calibri" w:hAnsi="Calibri" w:eastAsia="微软雅黑"/>
          <w:b/>
          <w:i w:val="0"/>
          <w:color w:val="2E74B5"/>
          <w:sz w:val="26"/>
        </w:rPr>
        <w:t>Q036  什么是智能压力释放？</w:t>
      </w:r>
    </w:p>
    <w:p w14:paraId="0FA4524B">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智能压力释放属于呼气舒适功能。CPAP、AutoCPAP 模式下，设备在呼气阶段降低压力感受；S 模式开启后采用吸气压、呼气压和呼气末压力的三阶段控制，在降低呼气压力感受的同时保留呼气末支撑。是否开启及具体设置应结合专业方案和用户感受确定。</w:t>
      </w:r>
    </w:p>
    <w:p w14:paraId="7ED68122">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帮助减轻呼气时的压力感；S 模式下还能兼顾呼气末支撑。</w:t>
      </w:r>
    </w:p>
    <w:p w14:paraId="3BCE1339">
      <w:pPr>
        <w:pStyle w:val="4"/>
        <w:keepNext/>
        <w:keepLines/>
      </w:pPr>
      <w:r>
        <w:rPr>
          <w:rFonts w:ascii="Calibri" w:hAnsi="Calibri" w:eastAsia="微软雅黑"/>
          <w:b/>
          <w:i w:val="0"/>
          <w:color w:val="2E74B5"/>
          <w:sz w:val="26"/>
        </w:rPr>
        <w:t>Q037  智能压力释放可以调几档？</w:t>
      </w:r>
    </w:p>
    <w:p w14:paraId="4CB564C8">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CPAP、AutoCPAP 模式下可设置为关闭或 1～3 档；S 模式下可设置为开启或关闭。档位越高不代表越适合所有用户，销售不应统一推荐高档位；出现呼气不适时，应在专业人员指导下调整。</w:t>
      </w:r>
    </w:p>
    <w:p w14:paraId="3BF079F1">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CPAP、AutoCPAP 可关闭或设 1～3 档，S 模式可开关；具体设置因人而异。</w:t>
      </w:r>
    </w:p>
    <w:p w14:paraId="3D38EF5C">
      <w:pPr>
        <w:pStyle w:val="4"/>
        <w:keepNext/>
        <w:keepLines/>
      </w:pPr>
      <w:r>
        <w:rPr>
          <w:rFonts w:ascii="Calibri" w:hAnsi="Calibri" w:eastAsia="微软雅黑"/>
          <w:b/>
          <w:i w:val="0"/>
          <w:color w:val="2E74B5"/>
          <w:sz w:val="26"/>
        </w:rPr>
        <w:t>Q038  YA70A 的湿化等级是多少？</w:t>
      </w:r>
    </w:p>
    <w:p w14:paraId="23386FE1">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湿化等级为 0～8 档，0 为关闭，1 为最低，8 为最高。可根据口鼻干燥或冷凝水情况逐步调整，不建议所有用户套用同一档位。档位过高可能增加冷凝水；若主机底部持续出水或水进入主机，不应视为正常现象，应停机检查并联系售后。</w:t>
      </w:r>
    </w:p>
    <w:p w14:paraId="03254031">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支持 0～8 档湿化，可根据干燥或冷凝情况逐步调整；持续漏水要联系售后。</w:t>
      </w:r>
    </w:p>
    <w:p w14:paraId="131C10D0">
      <w:pPr>
        <w:pStyle w:val="4"/>
        <w:keepNext/>
        <w:keepLines/>
      </w:pPr>
      <w:r>
        <w:rPr>
          <w:rFonts w:ascii="Calibri" w:hAnsi="Calibri" w:eastAsia="微软雅黑"/>
          <w:b/>
          <w:i w:val="0"/>
          <w:color w:val="2E74B5"/>
          <w:sz w:val="26"/>
        </w:rPr>
        <w:t>Q039  口鼻干燥时怎么办？</w:t>
      </w:r>
    </w:p>
    <w:p w14:paraId="398375EB">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先确认面罩佩戴和漏气情况，可在专业建议下适当提高湿化等级；若症状持续或伴随其他鼻咽疾病，应咨询医生。</w:t>
      </w:r>
    </w:p>
    <w:p w14:paraId="5AE05297">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先查漏气，可适当调高湿化并咨询医生。</w:t>
      </w:r>
    </w:p>
    <w:p w14:paraId="63C90430">
      <w:pPr>
        <w:pStyle w:val="4"/>
        <w:keepNext/>
        <w:keepLines/>
      </w:pPr>
      <w:r>
        <w:rPr>
          <w:rFonts w:ascii="Calibri" w:hAnsi="Calibri" w:eastAsia="微软雅黑"/>
          <w:b/>
          <w:i w:val="0"/>
          <w:color w:val="2E74B5"/>
          <w:sz w:val="26"/>
        </w:rPr>
        <w:t>Q040  面罩或管路里有水滴怎么办？</w:t>
      </w:r>
    </w:p>
    <w:p w14:paraId="2C2187FA">
      <w:pPr>
        <w:keepNext/>
        <w:keepLines/>
        <w:rPr>
          <w:rFonts w:ascii="Calibri" w:hAnsi="Calibri" w:eastAsia="微软雅黑"/>
          <w:b w:val="0"/>
          <w:i w:val="0"/>
          <w:color w:val="000000"/>
          <w:sz w:val="22"/>
        </w:rPr>
      </w:pPr>
      <w:r>
        <w:rPr>
          <w:rFonts w:ascii="Calibri" w:hAnsi="Calibri" w:eastAsia="微软雅黑"/>
          <w:b/>
          <w:i w:val="0"/>
          <w:color w:val="1F4D78"/>
          <w:sz w:val="22"/>
        </w:rPr>
        <w:t>标准答案：</w:t>
      </w:r>
      <w:r>
        <w:rPr>
          <w:rFonts w:ascii="Calibri" w:hAnsi="Calibri" w:eastAsia="微软雅黑"/>
          <w:b w:val="0"/>
          <w:i w:val="0"/>
          <w:color w:val="000000"/>
          <w:sz w:val="22"/>
        </w:rPr>
        <w:t>通常</w:t>
      </w:r>
      <w:r>
        <w:rPr>
          <w:rFonts w:hint="eastAsia"/>
          <w:b w:val="0"/>
          <w:i w:val="0"/>
          <w:color w:val="000000"/>
          <w:sz w:val="22"/>
          <w:lang w:val="en-US" w:eastAsia="zh-CN"/>
        </w:rPr>
        <w:t>是冷凝现象，多</w:t>
      </w:r>
      <w:r>
        <w:rPr>
          <w:rFonts w:ascii="Calibri" w:hAnsi="Calibri" w:eastAsia="微软雅黑"/>
          <w:b w:val="0"/>
          <w:i w:val="0"/>
          <w:color w:val="000000"/>
          <w:sz w:val="22"/>
        </w:rPr>
        <w:t>与湿化等级过高</w:t>
      </w:r>
      <w:r>
        <w:rPr>
          <w:rFonts w:hint="eastAsia"/>
          <w:b w:val="0"/>
          <w:i w:val="0"/>
          <w:color w:val="000000"/>
          <w:sz w:val="22"/>
          <w:lang w:eastAsia="zh-CN"/>
        </w:rPr>
        <w:t>、</w:t>
      </w:r>
      <w:r>
        <w:rPr>
          <w:rFonts w:hint="eastAsia"/>
          <w:b w:val="0"/>
          <w:i w:val="0"/>
          <w:color w:val="000000"/>
          <w:sz w:val="22"/>
          <w:lang w:val="en-US" w:eastAsia="zh-CN"/>
        </w:rPr>
        <w:t>室温较低</w:t>
      </w:r>
      <w:r>
        <w:rPr>
          <w:rFonts w:hint="eastAsia"/>
          <w:b w:val="0"/>
          <w:i w:val="0"/>
          <w:color w:val="000000"/>
          <w:sz w:val="22"/>
          <w:lang w:eastAsia="zh-CN"/>
        </w:rPr>
        <w:t>、</w:t>
      </w:r>
      <w:r>
        <w:rPr>
          <w:rFonts w:hint="eastAsia"/>
          <w:b w:val="0"/>
          <w:i w:val="0"/>
          <w:color w:val="000000"/>
          <w:sz w:val="22"/>
          <w:lang w:val="en-US" w:eastAsia="zh-CN"/>
        </w:rPr>
        <w:t>空调直吹或室内温差较大</w:t>
      </w:r>
      <w:r>
        <w:rPr>
          <w:rFonts w:ascii="Calibri" w:hAnsi="Calibri" w:eastAsia="微软雅黑"/>
          <w:b w:val="0"/>
          <w:i w:val="0"/>
          <w:color w:val="000000"/>
          <w:sz w:val="22"/>
        </w:rPr>
        <w:t>有关。</w:t>
      </w:r>
    </w:p>
    <w:p w14:paraId="70DE2F29">
      <w:pPr>
        <w:keepNext w:val="0"/>
        <w:keepLines/>
        <w:rPr>
          <w:rFonts w:hint="eastAsia"/>
          <w:b w:val="0"/>
          <w:i w:val="0"/>
          <w:color w:val="000000"/>
          <w:sz w:val="22"/>
          <w:lang w:val="en-US" w:eastAsia="zh-CN"/>
        </w:rPr>
      </w:pPr>
      <w:r>
        <w:rPr>
          <w:rFonts w:hint="eastAsia"/>
          <w:b w:val="0"/>
          <w:i w:val="0"/>
          <w:color w:val="000000"/>
          <w:sz w:val="22"/>
          <w:lang w:val="en-US" w:eastAsia="zh-CN"/>
        </w:rPr>
        <w:t>如果已经出现明显积水，应先暂停治疗、摘下面罩，将管路和面罩内的积水倒净，日常使用</w:t>
      </w:r>
      <w:r>
        <w:rPr>
          <w:rFonts w:ascii="Calibri" w:hAnsi="Calibri" w:eastAsia="微软雅黑"/>
          <w:b w:val="0"/>
          <w:i w:val="0"/>
          <w:color w:val="000000"/>
          <w:sz w:val="22"/>
        </w:rPr>
        <w:t>可降低湿化等级、</w:t>
      </w:r>
      <w:r>
        <w:rPr>
          <w:rFonts w:hint="eastAsia"/>
          <w:b w:val="0"/>
          <w:i w:val="0"/>
          <w:color w:val="000000"/>
          <w:sz w:val="22"/>
          <w:lang w:val="en-US" w:eastAsia="zh-CN"/>
        </w:rPr>
        <w:t>保持室温相对稳定并避免空调直接吹向设备和管路。</w:t>
      </w:r>
    </w:p>
    <w:p w14:paraId="0235273C">
      <w:pPr>
        <w:rPr>
          <w:rFonts w:hint="eastAsia"/>
          <w:b w:val="0"/>
          <w:i w:val="0"/>
          <w:color w:val="000000"/>
          <w:sz w:val="22"/>
          <w:lang w:val="en-US" w:eastAsia="zh-CN"/>
        </w:rPr>
      </w:pPr>
      <w:r>
        <w:rPr>
          <w:rFonts w:hint="eastAsia"/>
          <w:b w:val="0"/>
          <w:i w:val="0"/>
          <w:color w:val="000000"/>
          <w:sz w:val="22"/>
          <w:lang w:val="en-US" w:eastAsia="zh-CN"/>
        </w:rPr>
        <w:t>主机及湿化器应放置在稳固、水平且低于使用者头部或面罩的位置，管路应自然摆放，避免形成容易积水的低垂弯绕，也不要让管路拉扯主机。这样可以减少冷凝水流入面罩，引起不适、呛咳或中断治疗的风险。</w:t>
      </w:r>
    </w:p>
    <w:p w14:paraId="60BD82D9">
      <w:r>
        <w:rPr>
          <w:rFonts w:hint="eastAsia"/>
          <w:b w:val="0"/>
          <w:i w:val="0"/>
          <w:color w:val="000000"/>
          <w:sz w:val="22"/>
          <w:lang w:val="en-US" w:eastAsia="zh-CN"/>
        </w:rPr>
        <w:t>如果水量较多或反复出现，还应检查水箱是否超过最高水位线、主机是否倾斜、水箱是否安装到位或损坏。若水已经进入主机，应立即断电并联系售后，不要继续开机。</w:t>
      </w:r>
    </w:p>
    <w:p w14:paraId="60225D3B">
      <w:r>
        <w:rPr>
          <w:rFonts w:ascii="Calibri" w:hAnsi="Calibri" w:eastAsia="微软雅黑"/>
          <w:b/>
          <w:i w:val="0"/>
          <w:color w:val="1F4D78"/>
          <w:sz w:val="22"/>
        </w:rPr>
        <w:t>销售简答：</w:t>
      </w:r>
      <w:r>
        <w:rPr>
          <w:rFonts w:hint="eastAsia"/>
          <w:b w:val="0"/>
          <w:i w:val="0"/>
          <w:color w:val="000000"/>
          <w:sz w:val="22"/>
          <w:lang w:val="en-US" w:eastAsia="zh-CN"/>
        </w:rPr>
        <w:t>这是湿化空气遇冷形成的冷凝水。先倒净管路和面罩内的积水，再降低湿化档、避免空调直吹，并将主机平稳放在低于头部的位置；如果反复出现或水进入主机，请联系售后。</w:t>
      </w:r>
    </w:p>
    <w:p w14:paraId="7FD0251F">
      <w:pPr>
        <w:pStyle w:val="4"/>
        <w:keepNext/>
        <w:keepLines/>
      </w:pPr>
      <w:r>
        <w:rPr>
          <w:rFonts w:ascii="Calibri" w:hAnsi="Calibri" w:eastAsia="微软雅黑"/>
          <w:b/>
          <w:i w:val="0"/>
          <w:color w:val="2E74B5"/>
          <w:sz w:val="26"/>
        </w:rPr>
        <w:t>Q041  YA70A 支持自动开机吗？</w:t>
      </w:r>
    </w:p>
    <w:p w14:paraId="6F266CDD">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支持开启或关闭自动开机。开启后，用户佩戴面罩并深呼吸几次，设备可自动启动治疗；</w:t>
      </w:r>
      <w:r>
        <w:rPr>
          <w:rFonts w:hint="eastAsia"/>
          <w:b w:val="0"/>
          <w:i w:val="0"/>
          <w:color w:val="000000"/>
          <w:sz w:val="22"/>
          <w:lang w:val="en-US" w:eastAsia="zh-CN"/>
        </w:rPr>
        <w:t>还</w:t>
      </w:r>
      <w:r>
        <w:rPr>
          <w:rFonts w:ascii="Calibri" w:hAnsi="Calibri" w:eastAsia="微软雅黑"/>
          <w:b w:val="0"/>
          <w:i w:val="0"/>
          <w:color w:val="000000"/>
          <w:sz w:val="22"/>
        </w:rPr>
        <w:t>可使用主机按键或绑定 APP 启动。</w:t>
      </w:r>
    </w:p>
    <w:p w14:paraId="070D8C71">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支持戴好面罩后呼吸自动启动。</w:t>
      </w:r>
    </w:p>
    <w:p w14:paraId="61CFDF42">
      <w:pPr>
        <w:pStyle w:val="4"/>
        <w:keepNext/>
        <w:keepLines/>
      </w:pPr>
      <w:r>
        <w:rPr>
          <w:rFonts w:ascii="Calibri" w:hAnsi="Calibri" w:eastAsia="微软雅黑"/>
          <w:b/>
          <w:i w:val="0"/>
          <w:color w:val="2E74B5"/>
          <w:sz w:val="26"/>
        </w:rPr>
        <w:t>Q042  YA70A 支持自动关机吗？</w:t>
      </w:r>
    </w:p>
    <w:p w14:paraId="6A05414B">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支持开启或关闭自动关机。开启后，设备在识别到摘下面罩或持续大漏气并满足算法判定条件时，可自动停止治疗。具体触发时间不作为销售承诺。</w:t>
      </w:r>
    </w:p>
    <w:p w14:paraId="4C2CBA6A">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支持摘罩自动停止，具体触发秒数不对外承诺。</w:t>
      </w:r>
    </w:p>
    <w:p w14:paraId="09441976">
      <w:pPr>
        <w:pStyle w:val="4"/>
        <w:keepNext/>
        <w:keepLines/>
      </w:pPr>
      <w:r>
        <w:rPr>
          <w:rFonts w:ascii="Calibri" w:hAnsi="Calibri" w:eastAsia="微软雅黑"/>
          <w:b/>
          <w:i w:val="0"/>
          <w:color w:val="2E74B5"/>
          <w:sz w:val="26"/>
        </w:rPr>
        <w:t>Q043  什么是延迟关机或管路烘干？</w:t>
      </w:r>
    </w:p>
    <w:p w14:paraId="3B4A8E2F">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停止治疗后，设备可利用低压力气流和余热继续送风，帮助吹干管路内残留的冷凝水。该功能属于辅助干燥功能，不能替代管路的日常清洁和充分晾干。</w:t>
      </w:r>
    </w:p>
    <w:p w14:paraId="32AB16E8">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停疗后继续低速送风，帮助吹干管路中的冷凝水。</w:t>
      </w:r>
    </w:p>
    <w:p w14:paraId="6A7402E9">
      <w:pPr>
        <w:pStyle w:val="4"/>
        <w:keepNext/>
        <w:keepLines/>
      </w:pPr>
      <w:r>
        <w:rPr>
          <w:rFonts w:ascii="Calibri" w:hAnsi="Calibri" w:eastAsia="微软雅黑"/>
          <w:b/>
          <w:i w:val="0"/>
          <w:color w:val="2E74B5"/>
          <w:sz w:val="26"/>
        </w:rPr>
        <w:t>Q044  漏气提示有什么作用？</w:t>
      </w:r>
    </w:p>
    <w:p w14:paraId="66016957">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设备在漏气量较大并持续一段时间时提示用户检查面罩和管路，用于帮助发现佩戴、密封或连接问题。</w:t>
      </w:r>
    </w:p>
    <w:p w14:paraId="47303871">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大漏气时提醒检查面罩和管路。</w:t>
      </w:r>
    </w:p>
    <w:p w14:paraId="4FCE37A4">
      <w:pPr>
        <w:pStyle w:val="4"/>
        <w:keepNext/>
        <w:keepLines/>
      </w:pPr>
      <w:r>
        <w:rPr>
          <w:rFonts w:ascii="Calibri" w:hAnsi="Calibri" w:eastAsia="微软雅黑"/>
          <w:b/>
          <w:i w:val="0"/>
          <w:color w:val="2E74B5"/>
          <w:sz w:val="26"/>
        </w:rPr>
        <w:t>Q045  面罩压力测试有什么作用？</w:t>
      </w:r>
    </w:p>
    <w:p w14:paraId="0F97955A">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面罩压力测试用于帮助检查面罩佩戴和密封情况。测试应在参数保存后进行</w:t>
      </w:r>
      <w:r>
        <w:rPr>
          <w:rFonts w:hint="eastAsia"/>
          <w:b w:val="0"/>
          <w:i w:val="0"/>
          <w:color w:val="000000"/>
          <w:sz w:val="22"/>
          <w:lang w:eastAsia="zh-CN"/>
        </w:rPr>
        <w:t>，</w:t>
      </w:r>
      <w:r>
        <w:rPr>
          <w:rFonts w:ascii="Calibri" w:hAnsi="Calibri" w:eastAsia="微软雅黑"/>
          <w:b w:val="0"/>
          <w:i w:val="0"/>
          <w:color w:val="000000"/>
          <w:sz w:val="22"/>
        </w:rPr>
        <w:t>若提示漏气，应重新调整面罩和管路。</w:t>
      </w:r>
    </w:p>
    <w:p w14:paraId="35DA7CD0">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用于检查面罩是否戴好、是否漏气。</w:t>
      </w:r>
    </w:p>
    <w:p w14:paraId="71EB3722">
      <w:pPr>
        <w:pStyle w:val="4"/>
        <w:keepNext/>
        <w:keepLines/>
      </w:pPr>
      <w:r>
        <w:rPr>
          <w:rFonts w:ascii="微软雅黑" w:hAnsi="微软雅黑" w:eastAsia="微软雅黑"/>
          <w:b/>
          <w:color w:val="2F75B5"/>
          <w:sz w:val="26"/>
        </w:rPr>
        <w:t>Q046  S 模式中的最小吸气时间和最大吸气时间是什么？</w:t>
      </w:r>
    </w:p>
    <w:p w14:paraId="31A78587">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最小吸气时间 TiMin 和最大吸气时间 TiMax 用于限定设备维持吸气压的最短和最长时间，影响设备从吸气压切换到呼气压的时机及人机同步。二者属于高级治疗参数，应由专业人员设置。</w:t>
      </w:r>
    </w:p>
    <w:p w14:paraId="6AFD50AA">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用于限定吸气压持续时间，属于高级参数，不建议用户自行调整。</w:t>
      </w:r>
    </w:p>
    <w:p w14:paraId="16E2E13F">
      <w:pPr>
        <w:pStyle w:val="4"/>
        <w:keepNext/>
        <w:keepLines/>
      </w:pPr>
      <w:r>
        <w:rPr>
          <w:rFonts w:ascii="Calibri" w:hAnsi="Calibri" w:eastAsia="微软雅黑"/>
          <w:b/>
          <w:i w:val="0"/>
          <w:color w:val="2E74B5"/>
          <w:sz w:val="26"/>
        </w:rPr>
        <w:t>Q047  S 模式中的压力上升坡度是什么？</w:t>
      </w:r>
    </w:p>
    <w:p w14:paraId="1397DEFC">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压力上升坡度用于设置设备从呼气压升至吸气压所需的时间，影响吸气压力上升的快慢和舒适感。支持 1、2、3 档，默认 2 档；档位数字越大，上升时间越长、变化越平缓，1 档最快，3 档最慢。</w:t>
      </w:r>
    </w:p>
    <w:p w14:paraId="50332CEF">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控制吸气压力上升的快慢：1 档最快，3 档最慢，默认 2 档。</w:t>
      </w:r>
    </w:p>
    <w:p w14:paraId="0ADB3880">
      <w:pPr>
        <w:pStyle w:val="4"/>
        <w:keepNext/>
        <w:keepLines/>
      </w:pPr>
      <w:r>
        <w:rPr>
          <w:rFonts w:ascii="微软雅黑" w:hAnsi="微软雅黑" w:eastAsia="微软雅黑"/>
          <w:b/>
          <w:color w:val="2F75B5"/>
          <w:sz w:val="26"/>
        </w:rPr>
        <w:t>Q048  S 模式中的吸气/呼气灵敏度有什么作用，如何设置？</w:t>
      </w:r>
    </w:p>
    <w:p w14:paraId="24035017">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吸气灵敏度影响设备识别吸气并从呼气压切换至吸气压的时机；呼气灵敏度影响设备识别呼气并从吸气压切换至呼气压的时机。两项参数均支持 1、2、3 档，默认 2 档，其中 1 档灵敏度最高、3 档最低。灵敏度会影响人机同步，属于高级治疗参数，应由专业人员调整。</w:t>
      </w:r>
    </w:p>
    <w:p w14:paraId="29E40C1C">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用于调节设备跟随吸气、呼气切换的灵敏程度；1 档最灵敏，3 档最低，默认 2 档。</w:t>
      </w:r>
    </w:p>
    <w:p w14:paraId="17436FCC">
      <w:pPr>
        <w:pStyle w:val="3"/>
        <w:keepNext/>
        <w:keepLines/>
      </w:pPr>
      <w:r>
        <w:rPr>
          <w:rFonts w:ascii="Calibri" w:hAnsi="Calibri" w:eastAsia="微软雅黑"/>
          <w:b/>
          <w:i w:val="0"/>
          <w:color w:val="2E74B5"/>
          <w:sz w:val="32"/>
        </w:rPr>
        <w:t>5. 主机屏幕与操作</w:t>
      </w:r>
    </w:p>
    <w:p w14:paraId="266AC05B">
      <w:pPr>
        <w:pStyle w:val="4"/>
        <w:keepNext/>
        <w:keepLines/>
      </w:pPr>
      <w:r>
        <w:rPr>
          <w:rFonts w:ascii="微软雅黑" w:hAnsi="微软雅黑" w:eastAsia="微软雅黑"/>
          <w:b/>
          <w:color w:val="2F75B5"/>
          <w:sz w:val="26"/>
        </w:rPr>
        <w:t>Q049  治疗过程中可以通过屏幕进行哪些快捷操作？</w:t>
      </w:r>
    </w:p>
    <w:p w14:paraId="65EB8BAE">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治疗开始后，屏幕会自动进入实时运行界面。用户可以查看延时升压剩余时间，并快捷设置延时升压、进入治疗设置或查看报告；核心信息区域还可滑动查看更多实时数据。当前治疗结束后才会生成本次完整报告，治疗模式和压力等高级参数不建议用户自行调整。</w:t>
      </w:r>
    </w:p>
    <w:p w14:paraId="6CA44BE6">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治疗中可以查看实时数据、快速设置延时升压，并进入治疗设置或报告界面。</w:t>
      </w:r>
    </w:p>
    <w:p w14:paraId="5F996259">
      <w:pPr>
        <w:pStyle w:val="4"/>
        <w:keepNext/>
        <w:keepLines/>
      </w:pPr>
      <w:r>
        <w:rPr>
          <w:rFonts w:ascii="Calibri" w:hAnsi="Calibri" w:eastAsia="微软雅黑"/>
          <w:b/>
          <w:i w:val="0"/>
          <w:color w:val="2E74B5"/>
          <w:sz w:val="26"/>
        </w:rPr>
        <w:t>Q050  怎样通过主机启动或停止治疗？</w:t>
      </w:r>
    </w:p>
    <w:p w14:paraId="34FA9277">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连接电源后，可使用主机启停键启动或停止治疗。开启自动开机或自动关机后，可通过佩戴或摘下面罩实现自动启停；设备与 APP 绑定后，也可通过 APP 控制。开启“确认停止”时，手动停止治疗会出现二次确认，以减少误触。</w:t>
      </w:r>
    </w:p>
    <w:p w14:paraId="2C0A2EF2">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可使用主机按键、已绑定 APP 或自动启停功能。</w:t>
      </w:r>
    </w:p>
    <w:p w14:paraId="631D6E93">
      <w:pPr>
        <w:pStyle w:val="4"/>
        <w:keepNext/>
        <w:keepLines/>
      </w:pPr>
      <w:r>
        <w:rPr>
          <w:rFonts w:ascii="Calibri" w:hAnsi="Calibri" w:eastAsia="微软雅黑"/>
          <w:b/>
          <w:i w:val="0"/>
          <w:color w:val="2E74B5"/>
          <w:sz w:val="26"/>
        </w:rPr>
        <w:t>Q051  主界面有哪些入口？</w:t>
      </w:r>
    </w:p>
    <w:p w14:paraId="5B2DD281">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正式说明书描述主界面主要包括治疗设置、报告和系统设置三个功能卡片，顶部状态栏显示蓝牙和 SD 卡等状态。</w:t>
      </w:r>
    </w:p>
    <w:p w14:paraId="1479A35A">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主要有治疗设置、报告、系统设置三个入口。</w:t>
      </w:r>
    </w:p>
    <w:p w14:paraId="029E7AAE">
      <w:pPr>
        <w:pStyle w:val="4"/>
        <w:keepNext/>
        <w:keepLines/>
      </w:pPr>
      <w:r>
        <w:rPr>
          <w:rFonts w:ascii="Calibri" w:hAnsi="Calibri" w:eastAsia="微软雅黑"/>
          <w:b/>
          <w:i w:val="0"/>
          <w:color w:val="2E74B5"/>
          <w:sz w:val="26"/>
        </w:rPr>
        <w:t>Q052  运行界面会显示哪些信息？</w:t>
      </w:r>
    </w:p>
    <w:p w14:paraId="4D012602">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运行界面显示本次运行时长、湿化状态、蓝牙和 SD 卡状态、实时呼吸波形、当前治疗模式、实时压力以及延时升压剩余时间等。</w:t>
      </w:r>
    </w:p>
    <w:p w14:paraId="574FF268">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可看本次时长、波形、模式、压力和设备状态。</w:t>
      </w:r>
    </w:p>
    <w:p w14:paraId="125CA4EC">
      <w:pPr>
        <w:pStyle w:val="4"/>
        <w:keepNext/>
        <w:keepLines/>
      </w:pPr>
      <w:r>
        <w:rPr>
          <w:rFonts w:ascii="Calibri" w:hAnsi="Calibri" w:eastAsia="微软雅黑"/>
          <w:b/>
          <w:i w:val="0"/>
          <w:color w:val="2E74B5"/>
          <w:sz w:val="26"/>
        </w:rPr>
        <w:t>Q053  主机可以查看治疗报告吗？</w:t>
      </w:r>
    </w:p>
    <w:p w14:paraId="1265A432">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可以。治疗结束后默认可显示最新使用报告，主界面“报告”中还可查看最近一次及不同日期范围的统计信息。运行中的本次治疗尚未结束时，不能生成本次完整报告。</w:t>
      </w:r>
    </w:p>
    <w:p w14:paraId="622C33FF">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可以看最新和历史报告；本次治疗结束后才生成完整报告。</w:t>
      </w:r>
    </w:p>
    <w:p w14:paraId="0378907A">
      <w:pPr>
        <w:pStyle w:val="4"/>
        <w:keepNext/>
        <w:keepLines/>
      </w:pPr>
      <w:r>
        <w:rPr>
          <w:rFonts w:ascii="Calibri" w:hAnsi="Calibri" w:eastAsia="微软雅黑"/>
          <w:b/>
          <w:i w:val="0"/>
          <w:color w:val="2E74B5"/>
          <w:sz w:val="26"/>
        </w:rPr>
        <w:t>Q054  主机报告会显示哪些指标？</w:t>
      </w:r>
    </w:p>
    <w:p w14:paraId="6DBA18BF">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说明书示例包括 AHI、使用时长、P95 压力、面罩密封性、平均漏气量等。不同模式可能显示不同指标，最终以界面为准。</w:t>
      </w:r>
    </w:p>
    <w:p w14:paraId="320D8C5D">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常见有 AHI、使用时长、P95 压力和面罩密封性等。</w:t>
      </w:r>
    </w:p>
    <w:p w14:paraId="2D0DAFC4">
      <w:pPr>
        <w:pStyle w:val="4"/>
        <w:keepNext/>
        <w:keepLines/>
      </w:pPr>
      <w:r>
        <w:rPr>
          <w:rFonts w:ascii="Calibri" w:hAnsi="Calibri" w:eastAsia="微软雅黑"/>
          <w:b/>
          <w:i w:val="0"/>
          <w:color w:val="2E74B5"/>
          <w:sz w:val="26"/>
        </w:rPr>
        <w:t>Q055  怎样进入高级设置？</w:t>
      </w:r>
    </w:p>
    <w:p w14:paraId="0EC0CC35">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在主界面长按“治疗设置”4 秒以上可进入高级设置。高级设置涉及模式、压力及专业参数，应在医生、工程师或其他专业人员指导下使用。</w:t>
      </w:r>
    </w:p>
    <w:p w14:paraId="74B15D75">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长按“治疗设置”4 秒以上进入；关键参数应由专业人员设置。</w:t>
      </w:r>
    </w:p>
    <w:p w14:paraId="39FCC1D3">
      <w:pPr>
        <w:pStyle w:val="4"/>
        <w:keepNext/>
        <w:keepLines/>
      </w:pPr>
      <w:r>
        <w:rPr>
          <w:rFonts w:ascii="Calibri" w:hAnsi="Calibri" w:eastAsia="微软雅黑"/>
          <w:b/>
          <w:i w:val="0"/>
          <w:color w:val="2E74B5"/>
          <w:sz w:val="26"/>
        </w:rPr>
        <w:t>Q056  普通用户可以修改高级参数吗？</w:t>
      </w:r>
    </w:p>
    <w:p w14:paraId="305A987F">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界面允许</w:t>
      </w:r>
      <w:r>
        <w:rPr>
          <w:rFonts w:hint="eastAsia"/>
          <w:b w:val="0"/>
          <w:i w:val="0"/>
          <w:color w:val="000000"/>
          <w:sz w:val="22"/>
          <w:lang w:val="en-US" w:eastAsia="zh-CN"/>
        </w:rPr>
        <w:t>用户自行</w:t>
      </w:r>
      <w:r>
        <w:rPr>
          <w:rFonts w:ascii="Calibri" w:hAnsi="Calibri" w:eastAsia="微软雅黑"/>
          <w:b w:val="0"/>
          <w:i w:val="0"/>
          <w:color w:val="000000"/>
          <w:sz w:val="22"/>
        </w:rPr>
        <w:t>进入</w:t>
      </w:r>
      <w:r>
        <w:rPr>
          <w:rFonts w:hint="eastAsia"/>
          <w:b w:val="0"/>
          <w:i w:val="0"/>
          <w:color w:val="000000"/>
          <w:sz w:val="22"/>
          <w:lang w:eastAsia="zh-CN"/>
        </w:rPr>
        <w:t>，</w:t>
      </w:r>
      <w:r>
        <w:rPr>
          <w:rFonts w:hint="eastAsia"/>
          <w:b w:val="0"/>
          <w:i w:val="0"/>
          <w:color w:val="000000"/>
          <w:sz w:val="22"/>
          <w:lang w:val="en-US" w:eastAsia="zh-CN"/>
        </w:rPr>
        <w:t>但</w:t>
      </w:r>
      <w:r>
        <w:rPr>
          <w:rFonts w:ascii="Calibri" w:hAnsi="Calibri" w:eastAsia="微软雅黑"/>
          <w:b w:val="0"/>
          <w:i w:val="0"/>
          <w:color w:val="000000"/>
          <w:sz w:val="22"/>
        </w:rPr>
        <w:t>治疗模式、压力、触发和吸气时间等关键参数必须按专业方案设置，</w:t>
      </w:r>
      <w:r>
        <w:rPr>
          <w:rFonts w:hint="eastAsia"/>
          <w:b w:val="0"/>
          <w:i w:val="0"/>
          <w:color w:val="000000"/>
          <w:sz w:val="22"/>
          <w:lang w:val="en-US" w:eastAsia="zh-CN"/>
        </w:rPr>
        <w:t>切勿随意修改参数</w:t>
      </w:r>
      <w:r>
        <w:rPr>
          <w:rFonts w:ascii="Calibri" w:hAnsi="Calibri" w:eastAsia="微软雅黑"/>
          <w:b w:val="0"/>
          <w:i w:val="0"/>
          <w:color w:val="000000"/>
          <w:sz w:val="22"/>
        </w:rPr>
        <w:t>。</w:t>
      </w:r>
    </w:p>
    <w:p w14:paraId="25BFB02C">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可以</w:t>
      </w:r>
      <w:r>
        <w:rPr>
          <w:rFonts w:hint="eastAsia"/>
          <w:b w:val="0"/>
          <w:i w:val="0"/>
          <w:color w:val="000000"/>
          <w:sz w:val="22"/>
          <w:lang w:val="en-US" w:eastAsia="zh-CN"/>
        </w:rPr>
        <w:t>进入高级设置界面</w:t>
      </w:r>
      <w:r>
        <w:rPr>
          <w:rFonts w:ascii="Calibri" w:hAnsi="Calibri" w:eastAsia="微软雅黑"/>
          <w:b w:val="0"/>
          <w:i w:val="0"/>
          <w:color w:val="000000"/>
          <w:sz w:val="22"/>
        </w:rPr>
        <w:t>，但不要</w:t>
      </w:r>
      <w:r>
        <w:rPr>
          <w:rFonts w:hint="eastAsia"/>
          <w:b w:val="0"/>
          <w:i w:val="0"/>
          <w:color w:val="000000"/>
          <w:sz w:val="22"/>
          <w:lang w:val="en-US" w:eastAsia="zh-CN"/>
        </w:rPr>
        <w:t>随意</w:t>
      </w:r>
      <w:r>
        <w:rPr>
          <w:rFonts w:ascii="Calibri" w:hAnsi="Calibri" w:eastAsia="微软雅黑"/>
          <w:b w:val="0"/>
          <w:i w:val="0"/>
          <w:color w:val="000000"/>
          <w:sz w:val="22"/>
        </w:rPr>
        <w:t>改治疗参数。</w:t>
      </w:r>
    </w:p>
    <w:p w14:paraId="55475C53">
      <w:pPr>
        <w:pStyle w:val="4"/>
        <w:keepNext/>
        <w:keepLines/>
      </w:pPr>
      <w:r>
        <w:rPr>
          <w:rFonts w:ascii="Calibri" w:hAnsi="Calibri" w:eastAsia="微软雅黑"/>
          <w:b/>
          <w:i w:val="0"/>
          <w:color w:val="2E74B5"/>
          <w:sz w:val="26"/>
        </w:rPr>
        <w:t>Q057  系统设置里可以调什么？</w:t>
      </w:r>
    </w:p>
    <w:p w14:paraId="799026F6">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系统设置包括语言、日期、时间</w:t>
      </w:r>
      <w:r>
        <w:rPr>
          <w:rFonts w:hint="eastAsia"/>
          <w:b w:val="0"/>
          <w:i w:val="0"/>
          <w:color w:val="000000"/>
          <w:sz w:val="22"/>
          <w:lang w:val="en-US" w:eastAsia="zh-CN"/>
        </w:rPr>
        <w:t>格式</w:t>
      </w:r>
      <w:r>
        <w:rPr>
          <w:rFonts w:ascii="Calibri" w:hAnsi="Calibri" w:eastAsia="微软雅黑"/>
          <w:b w:val="0"/>
          <w:i w:val="0"/>
          <w:color w:val="000000"/>
          <w:sz w:val="22"/>
        </w:rPr>
        <w:t>、亮度、背光、提示、蓝牙、确认停止、自动开机/关机、治疗指示灯、耗材与测试、恢复出厂和设备信息等。</w:t>
      </w:r>
    </w:p>
    <w:p w14:paraId="44C2D70E">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可调显示、蓝牙、提示、自动启停及维护相关选项</w:t>
      </w:r>
      <w:r>
        <w:rPr>
          <w:rFonts w:hint="eastAsia"/>
          <w:b w:val="0"/>
          <w:i w:val="0"/>
          <w:color w:val="000000"/>
          <w:sz w:val="22"/>
          <w:lang w:eastAsia="zh-CN"/>
        </w:rPr>
        <w:t>，</w:t>
      </w:r>
      <w:r>
        <w:rPr>
          <w:rFonts w:hint="eastAsia"/>
          <w:b w:val="0"/>
          <w:i w:val="0"/>
          <w:color w:val="000000"/>
          <w:sz w:val="22"/>
          <w:lang w:val="en-US" w:eastAsia="zh-CN"/>
        </w:rPr>
        <w:t>还可以查看设备相关信息</w:t>
      </w:r>
      <w:r>
        <w:rPr>
          <w:rFonts w:ascii="Calibri" w:hAnsi="Calibri" w:eastAsia="微软雅黑"/>
          <w:b w:val="0"/>
          <w:i w:val="0"/>
          <w:color w:val="000000"/>
          <w:sz w:val="22"/>
        </w:rPr>
        <w:t>。</w:t>
      </w:r>
    </w:p>
    <w:p w14:paraId="3BDE60E0">
      <w:pPr>
        <w:pStyle w:val="4"/>
        <w:keepNext/>
        <w:keepLines/>
      </w:pPr>
      <w:r>
        <w:rPr>
          <w:rFonts w:ascii="Calibri" w:hAnsi="Calibri" w:eastAsia="微软雅黑"/>
          <w:b/>
          <w:i w:val="0"/>
          <w:color w:val="2E74B5"/>
          <w:sz w:val="26"/>
        </w:rPr>
        <w:t>Q058  屏幕亮度和背光可以调吗？</w:t>
      </w:r>
    </w:p>
    <w:p w14:paraId="62E3C47B">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可以。系统设置中包含亮度和背光选项，</w:t>
      </w:r>
      <w:r>
        <w:rPr>
          <w:rFonts w:hint="eastAsia"/>
          <w:b w:val="0"/>
          <w:i w:val="0"/>
          <w:color w:val="000000"/>
          <w:sz w:val="22"/>
          <w:lang w:val="en-US" w:eastAsia="zh-CN"/>
        </w:rPr>
        <w:t>亮度可设置高/低/自动，自动档可根据环境光自动调节屏幕亮度；</w:t>
      </w:r>
      <w:r>
        <w:rPr>
          <w:rFonts w:ascii="Calibri" w:hAnsi="Calibri" w:eastAsia="微软雅黑"/>
          <w:b w:val="0"/>
          <w:i w:val="0"/>
          <w:color w:val="000000"/>
          <w:sz w:val="22"/>
        </w:rPr>
        <w:t>背光</w:t>
      </w:r>
      <w:r>
        <w:rPr>
          <w:rFonts w:hint="eastAsia"/>
          <w:b w:val="0"/>
          <w:i w:val="0"/>
          <w:color w:val="000000"/>
          <w:sz w:val="22"/>
          <w:lang w:val="en-US" w:eastAsia="zh-CN"/>
        </w:rPr>
        <w:t>可设置自动/常亮，设置自动一段时间后，机器屏幕逐渐变暗</w:t>
      </w:r>
      <w:r>
        <w:rPr>
          <w:rFonts w:ascii="Calibri" w:hAnsi="Calibri" w:eastAsia="微软雅黑"/>
          <w:b w:val="0"/>
          <w:i w:val="0"/>
          <w:color w:val="000000"/>
          <w:sz w:val="22"/>
        </w:rPr>
        <w:t>。</w:t>
      </w:r>
    </w:p>
    <w:p w14:paraId="640EADB3">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可以调亮度和背光方式。</w:t>
      </w:r>
    </w:p>
    <w:p w14:paraId="33B9150B">
      <w:pPr>
        <w:pStyle w:val="4"/>
        <w:keepNext/>
        <w:keepLines/>
      </w:pPr>
      <w:r>
        <w:rPr>
          <w:rFonts w:ascii="Calibri" w:hAnsi="Calibri" w:eastAsia="微软雅黑"/>
          <w:b/>
          <w:i w:val="0"/>
          <w:color w:val="2E74B5"/>
          <w:sz w:val="26"/>
        </w:rPr>
        <w:t>Q059  恢复出厂设置会影响什么？</w:t>
      </w:r>
    </w:p>
    <w:p w14:paraId="3DDBE83C">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恢复出厂设置会重置设备配置，</w:t>
      </w:r>
      <w:r>
        <w:rPr>
          <w:rFonts w:hint="eastAsia" w:ascii="微软雅黑" w:hAnsi="微软雅黑"/>
          <w:sz w:val="22"/>
          <w:lang w:val="en-US" w:eastAsia="zh-CN"/>
        </w:rPr>
        <w:t>清空机器内报告数据，APP端报告不会清除。</w:t>
      </w:r>
      <w:r>
        <w:rPr>
          <w:rFonts w:ascii="微软雅黑" w:hAnsi="微软雅黑" w:eastAsia="微软雅黑"/>
          <w:sz w:val="22"/>
        </w:rPr>
        <w:t>操作前应先确认影响范围，销售不得指导客户随意执行。</w:t>
      </w:r>
    </w:p>
    <w:p w14:paraId="128C3562">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恢复出厂设置可能重置设备配置，操作前先联系售后。</w:t>
      </w:r>
    </w:p>
    <w:p w14:paraId="24F96065">
      <w:pPr>
        <w:pStyle w:val="4"/>
        <w:keepNext/>
        <w:keepLines/>
      </w:pPr>
      <w:r>
        <w:rPr>
          <w:rFonts w:ascii="Calibri" w:hAnsi="Calibri" w:eastAsia="微软雅黑"/>
          <w:b/>
          <w:i w:val="0"/>
          <w:color w:val="2E74B5"/>
          <w:sz w:val="26"/>
        </w:rPr>
        <w:t>Q060  “删除治疗数据”和“关于设备”分别有什么用？</w:t>
      </w:r>
    </w:p>
    <w:p w14:paraId="01E9D9B1">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“删除治疗数据”用于清除设备内的治疗记录，操作不可轻率执行</w:t>
      </w:r>
      <w:r>
        <w:rPr>
          <w:rFonts w:hint="eastAsia"/>
          <w:b w:val="0"/>
          <w:i w:val="0"/>
          <w:color w:val="000000"/>
          <w:sz w:val="22"/>
          <w:lang w:eastAsia="zh-CN"/>
        </w:rPr>
        <w:t>，</w:t>
      </w:r>
      <w:r>
        <w:rPr>
          <w:rFonts w:ascii="Calibri" w:hAnsi="Calibri" w:eastAsia="微软雅黑"/>
          <w:b w:val="0"/>
          <w:i w:val="0"/>
          <w:color w:val="000000"/>
          <w:sz w:val="22"/>
        </w:rPr>
        <w:t>删除前应确认数据已按需要同步或备份。“关于设备”用于查看产品名、型号、序列号等信息。</w:t>
      </w:r>
    </w:p>
    <w:p w14:paraId="2F040387">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一个用于清除记录，删除前要确认</w:t>
      </w:r>
      <w:r>
        <w:rPr>
          <w:rFonts w:hint="eastAsia"/>
          <w:b w:val="0"/>
          <w:i w:val="0"/>
          <w:color w:val="000000"/>
          <w:sz w:val="22"/>
          <w:lang w:eastAsia="zh-CN"/>
        </w:rPr>
        <w:t>；</w:t>
      </w:r>
      <w:r>
        <w:rPr>
          <w:rFonts w:ascii="Calibri" w:hAnsi="Calibri" w:eastAsia="微软雅黑"/>
          <w:b w:val="0"/>
          <w:i w:val="0"/>
          <w:color w:val="000000"/>
          <w:sz w:val="22"/>
        </w:rPr>
        <w:t>一个用于查看型号和序列号。</w:t>
      </w:r>
    </w:p>
    <w:p w14:paraId="0E8076AE">
      <w:pPr>
        <w:pStyle w:val="3"/>
        <w:keepNext/>
        <w:keepLines/>
      </w:pPr>
      <w:r>
        <w:rPr>
          <w:rFonts w:ascii="Calibri" w:hAnsi="Calibri" w:eastAsia="微软雅黑"/>
          <w:b/>
          <w:i w:val="0"/>
          <w:color w:val="2E74B5"/>
          <w:sz w:val="32"/>
        </w:rPr>
        <w:t>6. APP、数据与联网</w:t>
      </w:r>
    </w:p>
    <w:p w14:paraId="520B9F2E">
      <w:pPr>
        <w:pStyle w:val="4"/>
        <w:keepNext/>
        <w:keepLines/>
      </w:pPr>
      <w:r>
        <w:rPr>
          <w:rFonts w:ascii="Calibri" w:hAnsi="Calibri" w:eastAsia="微软雅黑"/>
          <w:b/>
          <w:i w:val="0"/>
          <w:color w:val="2E74B5"/>
          <w:sz w:val="26"/>
        </w:rPr>
        <w:t>Q061  YZFTools APP 可以做什么？</w:t>
      </w:r>
    </w:p>
    <w:p w14:paraId="16F18943">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YZFTools APP 可用于绑定设备、查看设备状态、设置允许用户调整的参数、控制启停、同步并查看治疗数据，以及在支持条件下升级固件。具体功能以当前正式发布版本为准。</w:t>
      </w:r>
    </w:p>
    <w:p w14:paraId="2A9979C7">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主要用于设备绑定与控制、允许范围内的参数设置、报告查看和升级。</w:t>
      </w:r>
    </w:p>
    <w:p w14:paraId="076CF68F">
      <w:pPr>
        <w:pStyle w:val="4"/>
        <w:keepNext/>
        <w:keepLines/>
      </w:pPr>
      <w:r>
        <w:rPr>
          <w:rFonts w:ascii="Calibri" w:hAnsi="Calibri" w:eastAsia="微软雅黑"/>
          <w:b/>
          <w:i w:val="0"/>
          <w:color w:val="2E74B5"/>
          <w:sz w:val="26"/>
        </w:rPr>
        <w:t>Q062  APP 怎样绑定 YA70A？</w:t>
      </w:r>
    </w:p>
    <w:p w14:paraId="7626DC75">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打开手机和设备蓝牙，在 APP 中添加设备并搜索附近的 YA70A，选择对应设备完成绑定。首次绑定后通常无需重复绑定，除非主动解绑或重置。</w:t>
      </w:r>
    </w:p>
    <w:p w14:paraId="7BE2DDA4">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开启蓝牙，在 APP 中添加设备并完成绑定。</w:t>
      </w:r>
    </w:p>
    <w:p w14:paraId="3D6129E6">
      <w:pPr>
        <w:pStyle w:val="4"/>
        <w:keepNext/>
        <w:keepLines/>
      </w:pPr>
      <w:r>
        <w:rPr>
          <w:rFonts w:ascii="Calibri" w:hAnsi="Calibri" w:eastAsia="微软雅黑"/>
          <w:b/>
          <w:i w:val="0"/>
          <w:color w:val="2E74B5"/>
          <w:sz w:val="26"/>
        </w:rPr>
        <w:t>Q063  一台 YA70A 可以绑定多个 APP 账号吗？</w:t>
      </w:r>
    </w:p>
    <w:p w14:paraId="51DCAD56">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一台设备同一时间对应一个 APP 账号。更换账号前需要按操作流程重置蓝牙或解除原绑定，否则其他账号可能无法搜索和绑定该设备。</w:t>
      </w:r>
    </w:p>
    <w:p w14:paraId="0DFCAB21">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一台设备同一时间对应一个账号，换账号前要先解除原绑定或重置蓝牙。</w:t>
      </w:r>
    </w:p>
    <w:p w14:paraId="0E74F843">
      <w:pPr>
        <w:pStyle w:val="4"/>
        <w:keepNext/>
        <w:keepLines/>
      </w:pPr>
      <w:r>
        <w:rPr>
          <w:rFonts w:ascii="Calibri" w:hAnsi="Calibri" w:eastAsia="微软雅黑"/>
          <w:b/>
          <w:i w:val="0"/>
          <w:color w:val="2E74B5"/>
          <w:sz w:val="26"/>
        </w:rPr>
        <w:t>Q064  APP 搜不到设备怎么办？</w:t>
      </w:r>
    </w:p>
    <w:p w14:paraId="423D23A6">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先检查手机和设备蓝牙是否开启、设备是否处于可搜索状态、手机与设备距离是否过远，以及设备是否已绑定其他账号。仍无法连接时按售后流程重置蓝牙或联系技术支持。</w:t>
      </w:r>
    </w:p>
    <w:p w14:paraId="611B4600">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检查蓝牙、距离和绑定账号，仍不行联系售后。</w:t>
      </w:r>
    </w:p>
    <w:p w14:paraId="1AE7792D">
      <w:pPr>
        <w:pStyle w:val="4"/>
        <w:keepNext/>
        <w:keepLines/>
      </w:pPr>
      <w:r>
        <w:rPr>
          <w:rFonts w:ascii="Calibri" w:hAnsi="Calibri" w:eastAsia="微软雅黑"/>
          <w:b/>
          <w:i w:val="0"/>
          <w:color w:val="2E74B5"/>
          <w:sz w:val="26"/>
        </w:rPr>
        <w:t>Q065  没有网络时还能治疗吗？</w:t>
      </w:r>
    </w:p>
    <w:p w14:paraId="27FA5AE4">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可以。主机治疗不依赖手机网络。断网主要影响 APP 登录、云端同步、远程参数和在线升级等网络功能。</w:t>
      </w:r>
    </w:p>
    <w:p w14:paraId="593EDC2B">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断网不影响主机治疗。</w:t>
      </w:r>
    </w:p>
    <w:p w14:paraId="64E011FD">
      <w:pPr>
        <w:pStyle w:val="4"/>
        <w:keepNext/>
        <w:keepLines/>
      </w:pPr>
      <w:r>
        <w:rPr>
          <w:rFonts w:ascii="Calibri" w:hAnsi="Calibri" w:eastAsia="微软雅黑"/>
          <w:b/>
          <w:i w:val="0"/>
          <w:color w:val="2E74B5"/>
          <w:sz w:val="26"/>
        </w:rPr>
        <w:t>Q066</w:t>
      </w:r>
      <w:r>
        <w:rPr>
          <w:rFonts w:ascii="Calibri" w:hAnsi="Calibri" w:eastAsia="微软雅黑"/>
          <w:b/>
          <w:i w:val="0"/>
          <w:color w:val="2E74B5"/>
          <w:sz w:val="26"/>
          <w:highlight w:val="none"/>
        </w:rPr>
        <w:t xml:space="preserve">  没有网络时 APP 还能用哪些功能？</w:t>
      </w:r>
    </w:p>
    <w:p w14:paraId="119262BC">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无网络时，APP 的登录、设备控制、参数同步、实时数据和历史报告等需要云端交互的功能会受到限制；部分本地保存的账号或设备信息页面仍可查看。主机本身的治疗不受手机网络影响。</w:t>
      </w:r>
    </w:p>
    <w:p w14:paraId="7B256E57">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断网不影响主机治疗，但 APP 的控制、同步和报告功能会受限。</w:t>
      </w:r>
    </w:p>
    <w:p w14:paraId="21370A26">
      <w:pPr>
        <w:pStyle w:val="4"/>
        <w:keepNext/>
        <w:keepLines/>
      </w:pPr>
      <w:r>
        <w:rPr>
          <w:rFonts w:ascii="Calibri" w:hAnsi="Calibri" w:eastAsia="微软雅黑"/>
          <w:b/>
          <w:i w:val="0"/>
          <w:color w:val="2E74B5"/>
          <w:sz w:val="26"/>
        </w:rPr>
        <w:t>Q067  APP 有哪些治疗报告？</w:t>
      </w:r>
    </w:p>
    <w:p w14:paraId="00625C21">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APP 提供日报告、周报告和月报告，可展示使用时长、压力、呼吸事件、漏气及趋势等信息。不同治疗模式下显示的指标可能有所不同。</w:t>
      </w:r>
    </w:p>
    <w:p w14:paraId="68BD769E">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提供日、周、月报告，展示使用和趋势数据。</w:t>
      </w:r>
    </w:p>
    <w:p w14:paraId="7C8FF915">
      <w:pPr>
        <w:pStyle w:val="4"/>
        <w:keepNext/>
        <w:keepLines/>
      </w:pPr>
      <w:r>
        <w:rPr>
          <w:rFonts w:ascii="Calibri" w:hAnsi="Calibri" w:eastAsia="微软雅黑"/>
          <w:b/>
          <w:i w:val="0"/>
          <w:color w:val="2E74B5"/>
          <w:sz w:val="26"/>
        </w:rPr>
        <w:t>Q068  APP 报告中的 AHI、P95 和漏气数据能用于诊断吗？</w:t>
      </w:r>
    </w:p>
    <w:p w14:paraId="1E3DFD7C">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这些指标用于帮助了解设备记录的治疗情况，不能替代专业睡眠监测或医生诊断。异常数据应结合面罩佩戴、使用时长和医生意见判断。</w:t>
      </w:r>
    </w:p>
    <w:p w14:paraId="00EEE282">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可用于了解治疗情况，不能替代诊断。</w:t>
      </w:r>
    </w:p>
    <w:p w14:paraId="7217C4F0">
      <w:pPr>
        <w:pStyle w:val="4"/>
        <w:keepNext/>
        <w:keepLines/>
      </w:pPr>
      <w:r>
        <w:rPr>
          <w:rFonts w:ascii="Calibri" w:hAnsi="Calibri" w:eastAsia="微软雅黑"/>
          <w:b/>
          <w:i w:val="0"/>
          <w:color w:val="2E74B5"/>
          <w:sz w:val="26"/>
        </w:rPr>
        <w:t>Q069  为什么 APP 报告日期可能和使用日期不同？</w:t>
      </w:r>
    </w:p>
    <w:p w14:paraId="3277534E">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APP 按“治疗日”而不是自然日统计数据，以中午 12 点作为日期分界：中午前产生的数据计入前一天，中午后产生的数据计入当天。</w:t>
      </w:r>
    </w:p>
    <w:p w14:paraId="1294CDA7">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APP 按治疗日统计，以中午 12 点作为日期分界。</w:t>
      </w:r>
    </w:p>
    <w:p w14:paraId="51C88BC1">
      <w:pPr>
        <w:pStyle w:val="4"/>
        <w:keepNext/>
        <w:keepLines/>
      </w:pPr>
      <w:r>
        <w:rPr>
          <w:rFonts w:ascii="Calibri" w:hAnsi="Calibri" w:eastAsia="微软雅黑"/>
          <w:b/>
          <w:i w:val="0"/>
          <w:color w:val="2E74B5"/>
          <w:sz w:val="26"/>
        </w:rPr>
        <w:t xml:space="preserve">Q070  </w:t>
      </w:r>
      <w:r>
        <w:rPr>
          <w:rFonts w:ascii="Calibri" w:hAnsi="Calibri" w:eastAsia="微软雅黑"/>
          <w:b/>
          <w:i w:val="0"/>
          <w:color w:val="2E74B5"/>
          <w:sz w:val="26"/>
          <w:highlight w:val="none"/>
        </w:rPr>
        <w:t>一天使用多次，APP 会怎样生成日报告？</w:t>
      </w:r>
    </w:p>
    <w:p w14:paraId="7A6101BE">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APP 会按照治疗日合并当天符合统计规则的多段使用数据，累计使用时长并生成一份综合日报告；单次使用达到 30 分钟的数据才计入报告。若同一治疗日使用了不同模式，报告会分别展示相应数据。</w:t>
      </w:r>
    </w:p>
    <w:p w14:paraId="5005A625">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同一治疗日内符合规则的多段数据会合并生成一份日报告。</w:t>
      </w:r>
    </w:p>
    <w:p w14:paraId="6D9BE34C">
      <w:pPr>
        <w:pStyle w:val="4"/>
        <w:keepNext/>
        <w:keepLines/>
      </w:pPr>
      <w:r>
        <w:rPr>
          <w:rFonts w:ascii="Calibri" w:hAnsi="Calibri" w:eastAsia="微软雅黑"/>
          <w:b/>
          <w:i w:val="0"/>
          <w:color w:val="2E74B5"/>
          <w:sz w:val="26"/>
        </w:rPr>
        <w:t>Q071  蓝牙断开后还能看历史报告吗？</w:t>
      </w:r>
    </w:p>
    <w:p w14:paraId="198DF466">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蓝牙断开后，已同步到账号的历史报告仍可查看；尚未同步的新数据，需要重新连接设备后再同步。</w:t>
      </w:r>
    </w:p>
    <w:p w14:paraId="21D29C82">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已同步的历史报告可以查看，新数据要重新连接后同步。</w:t>
      </w:r>
    </w:p>
    <w:p w14:paraId="1EB29F18">
      <w:pPr>
        <w:pStyle w:val="4"/>
        <w:keepNext/>
        <w:keepLines/>
      </w:pPr>
      <w:r>
        <w:rPr>
          <w:rFonts w:ascii="Calibri" w:hAnsi="Calibri" w:eastAsia="微软雅黑"/>
          <w:b/>
          <w:i w:val="0"/>
          <w:color w:val="2E74B5"/>
          <w:sz w:val="26"/>
        </w:rPr>
        <w:t>Q072  APP 可以远程调参数或升级固件吗？</w:t>
      </w:r>
    </w:p>
    <w:p w14:paraId="5D45418B">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APP 可以在蓝牙连接范围内与设备联动调整允许设置的参数，并在蓝牙连接和网络条件满足时进行固件升级；目前不支持用户离开设备后的异地远程调参。</w:t>
      </w:r>
    </w:p>
    <w:p w14:paraId="00077A4A">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支持近距离蓝牙联动调参和在线升级，不支持异地远程调参。</w:t>
      </w:r>
    </w:p>
    <w:p w14:paraId="435E9D03">
      <w:pPr>
        <w:pStyle w:val="3"/>
        <w:keepNext/>
        <w:keepLines/>
      </w:pPr>
      <w:r>
        <w:rPr>
          <w:rFonts w:ascii="Calibri" w:hAnsi="Calibri" w:eastAsia="微软雅黑"/>
          <w:b/>
          <w:i w:val="0"/>
          <w:color w:val="2E74B5"/>
          <w:sz w:val="32"/>
        </w:rPr>
        <w:t>7. 耗材、清洁与维护</w:t>
      </w:r>
    </w:p>
    <w:p w14:paraId="587E158D">
      <w:pPr>
        <w:pStyle w:val="4"/>
        <w:keepNext/>
        <w:keepLines/>
      </w:pPr>
      <w:r>
        <w:rPr>
          <w:rFonts w:ascii="Calibri" w:hAnsi="Calibri" w:eastAsia="微软雅黑"/>
          <w:b/>
          <w:i w:val="0"/>
          <w:color w:val="2E74B5"/>
          <w:sz w:val="26"/>
        </w:rPr>
        <w:t>Q073  水箱应加什么水？</w:t>
      </w:r>
    </w:p>
    <w:p w14:paraId="68C36E6B">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水箱应加入</w:t>
      </w:r>
      <w:r>
        <w:rPr>
          <w:rFonts w:hint="eastAsia" w:ascii="微软雅黑" w:hAnsi="微软雅黑"/>
          <w:sz w:val="22"/>
          <w:lang w:val="en-US" w:eastAsia="zh-CN"/>
        </w:rPr>
        <w:t>饮用</w:t>
      </w:r>
      <w:r>
        <w:rPr>
          <w:rFonts w:ascii="微软雅黑" w:hAnsi="微软雅黑" w:eastAsia="微软雅黑"/>
          <w:sz w:val="22"/>
        </w:rPr>
        <w:t>纯净水，不得超过最高水位线。不要加入香精、药液或说明书未允许的其他液体。</w:t>
      </w:r>
    </w:p>
    <w:p w14:paraId="185F423E">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使用纯净水或蒸馏水，不超过最高水位线。</w:t>
      </w:r>
    </w:p>
    <w:p w14:paraId="50396FCA">
      <w:pPr>
        <w:pStyle w:val="4"/>
        <w:keepNext/>
        <w:keepLines/>
      </w:pPr>
      <w:r>
        <w:rPr>
          <w:rFonts w:ascii="Calibri" w:hAnsi="Calibri" w:eastAsia="微软雅黑"/>
          <w:b/>
          <w:i w:val="0"/>
          <w:color w:val="2E74B5"/>
          <w:sz w:val="26"/>
        </w:rPr>
        <w:t>Q074  水箱多久换水和清洁一次？</w:t>
      </w:r>
    </w:p>
    <w:p w14:paraId="5C7953FC">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每次治疗前应清空残留水后重新加水；建议每天清洁水箱并换水，以减少霉菌和细菌生长。</w:t>
      </w:r>
    </w:p>
    <w:p w14:paraId="6BA9F670">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每天换水并清洁水箱。</w:t>
      </w:r>
    </w:p>
    <w:p w14:paraId="320C3F6D">
      <w:pPr>
        <w:pStyle w:val="4"/>
        <w:keepNext/>
        <w:keepLines/>
      </w:pPr>
      <w:r>
        <w:rPr>
          <w:rFonts w:ascii="Calibri" w:hAnsi="Calibri" w:eastAsia="微软雅黑"/>
          <w:b/>
          <w:i w:val="0"/>
          <w:color w:val="2E74B5"/>
          <w:sz w:val="26"/>
        </w:rPr>
        <w:t>Q075  水箱可以装多少水？</w:t>
      </w:r>
    </w:p>
    <w:p w14:paraId="359514AA">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实际注水应以水箱刻度线为准，不得超过最高水位线，不需要使用量杯追求精确毫升数。</w:t>
      </w:r>
    </w:p>
    <w:p w14:paraId="27F432D6">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加水不超过水箱最高水位线。</w:t>
      </w:r>
    </w:p>
    <w:p w14:paraId="03DC9A2C">
      <w:pPr>
        <w:pStyle w:val="4"/>
        <w:keepNext/>
        <w:keepLines/>
      </w:pPr>
      <w:r>
        <w:rPr>
          <w:rFonts w:ascii="Calibri" w:hAnsi="Calibri" w:eastAsia="微软雅黑"/>
          <w:b/>
          <w:i w:val="0"/>
          <w:color w:val="2E74B5"/>
          <w:sz w:val="26"/>
        </w:rPr>
        <w:t>Q076  主机表面怎样清洁？</w:t>
      </w:r>
    </w:p>
    <w:p w14:paraId="220C05FA">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断开电源后，用干净、柔软、微湿的布擦拭主机表面，建议每周一次；完全晾干后再接通电源。不得把主机浸入水中。</w:t>
      </w:r>
    </w:p>
    <w:p w14:paraId="1DAF80D1">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断电后用微湿软布擦拭，每周一次。</w:t>
      </w:r>
    </w:p>
    <w:p w14:paraId="6670B1E1">
      <w:pPr>
        <w:pStyle w:val="4"/>
        <w:keepNext/>
        <w:keepLines/>
      </w:pPr>
      <w:r>
        <w:rPr>
          <w:rFonts w:ascii="Calibri" w:hAnsi="Calibri" w:eastAsia="微软雅黑"/>
          <w:b/>
          <w:i w:val="0"/>
          <w:color w:val="2E74B5"/>
          <w:sz w:val="26"/>
        </w:rPr>
        <w:t>Q077  空气滤芯可以清洗吗？</w:t>
      </w:r>
    </w:p>
    <w:p w14:paraId="7AE3C820">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不可以。空气滤芯不可清洗、不可重复使用，清洗可能破坏过滤性能。</w:t>
      </w:r>
    </w:p>
    <w:p w14:paraId="71068FEC">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滤芯不能洗，也不能重复用。</w:t>
      </w:r>
    </w:p>
    <w:p w14:paraId="5A78845E">
      <w:pPr>
        <w:pStyle w:val="4"/>
        <w:keepNext/>
        <w:keepLines/>
      </w:pPr>
      <w:r>
        <w:rPr>
          <w:rFonts w:ascii="Calibri" w:hAnsi="Calibri" w:eastAsia="微软雅黑"/>
          <w:b/>
          <w:i w:val="0"/>
          <w:color w:val="2E74B5"/>
          <w:sz w:val="26"/>
        </w:rPr>
        <w:t>Q078  空气滤芯多久更换一次？</w:t>
      </w:r>
    </w:p>
    <w:p w14:paraId="401350A7">
      <w:pPr>
        <w:keepNext/>
        <w:keepLines/>
      </w:pPr>
      <w:r>
        <w:rPr>
          <w:rFonts w:ascii="Calibri" w:hAnsi="Calibri" w:eastAsia="微软雅黑"/>
          <w:b/>
          <w:i w:val="0"/>
          <w:color w:val="1F4D78"/>
          <w:sz w:val="22"/>
        </w:rPr>
        <w:t>标准答案：</w:t>
      </w:r>
      <w:r>
        <w:rPr>
          <w:rFonts w:hint="eastAsia"/>
          <w:b w:val="0"/>
          <w:i w:val="0"/>
          <w:color w:val="000000"/>
          <w:sz w:val="22"/>
          <w:lang w:val="en-US" w:eastAsia="zh-CN"/>
        </w:rPr>
        <w:t>建议30</w:t>
      </w:r>
      <w:r>
        <w:rPr>
          <w:rFonts w:ascii="Calibri" w:hAnsi="Calibri" w:eastAsia="微软雅黑"/>
          <w:b w:val="0"/>
          <w:i w:val="0"/>
          <w:color w:val="000000"/>
          <w:sz w:val="22"/>
        </w:rPr>
        <w:t xml:space="preserve"> 天更换一次；空气质量较差、滤芯破损或污染时应提前更换。</w:t>
      </w:r>
    </w:p>
    <w:p w14:paraId="18C697C9">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每 30 天更换一次，脏污或破损要提前换。</w:t>
      </w:r>
    </w:p>
    <w:p w14:paraId="29A83B26">
      <w:pPr>
        <w:pStyle w:val="4"/>
        <w:keepNext/>
        <w:keepLines/>
      </w:pPr>
      <w:r>
        <w:rPr>
          <w:rFonts w:ascii="Calibri" w:hAnsi="Calibri" w:eastAsia="微软雅黑"/>
          <w:b/>
          <w:i w:val="0"/>
          <w:color w:val="2E74B5"/>
          <w:sz w:val="26"/>
        </w:rPr>
        <w:t>Q079  面罩和管路怎样清洁、更换？</w:t>
      </w:r>
    </w:p>
    <w:p w14:paraId="43FCFF9C">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面罩和管路应按各自随附说明书清洁、晾干和更换。主机或 APP 的耗材提醒只是辅助提醒，不能替代对破损、变硬、污染和密封性的实际检查。</w:t>
      </w:r>
    </w:p>
    <w:p w14:paraId="557F482A">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按面罩和管路各自说明书清洁，出现破损或密封变差及时换。</w:t>
      </w:r>
    </w:p>
    <w:p w14:paraId="4193D007">
      <w:pPr>
        <w:pStyle w:val="4"/>
        <w:keepNext/>
        <w:keepLines/>
      </w:pPr>
      <w:r>
        <w:rPr>
          <w:rFonts w:ascii="Calibri" w:hAnsi="Calibri" w:eastAsia="微软雅黑"/>
          <w:b/>
          <w:i w:val="0"/>
          <w:color w:val="2E74B5"/>
          <w:sz w:val="26"/>
        </w:rPr>
        <w:t>Q080  临床多人使用时需要消毒吗？</w:t>
      </w:r>
    </w:p>
    <w:p w14:paraId="1135220E">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需要。在睡眠实验室、诊所、医院等环境供多名患者使用时，应在每次使用后及下一位患者使用前按说明书进行清洁和消毒，相关工作应由受过培训的人员执行。</w:t>
      </w:r>
    </w:p>
    <w:p w14:paraId="024BC196">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多人共用必须在患者之间规范清洁和消毒。</w:t>
      </w:r>
    </w:p>
    <w:p w14:paraId="56B3876E">
      <w:pPr>
        <w:pStyle w:val="4"/>
        <w:keepNext/>
        <w:keepLines/>
      </w:pPr>
      <w:r>
        <w:rPr>
          <w:rFonts w:ascii="Calibri" w:hAnsi="Calibri" w:eastAsia="微软雅黑"/>
          <w:b/>
          <w:i w:val="0"/>
          <w:color w:val="2E74B5"/>
          <w:sz w:val="26"/>
        </w:rPr>
        <w:t>Q081  设备交给另一位患者使用前要做什么？</w:t>
      </w:r>
    </w:p>
    <w:p w14:paraId="7B7EAD49">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必须对与原患者密切接触的部件进行清洁和消毒，立即更换新的空气滤芯，并根据面罩、管路说明处理患者接触附件，以降低交叉感染风险。</w:t>
      </w:r>
    </w:p>
    <w:p w14:paraId="276E91F6">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先清洁消毒并更换全新滤芯，患者接触附件按规范处理。</w:t>
      </w:r>
    </w:p>
    <w:p w14:paraId="4476C873">
      <w:pPr>
        <w:pStyle w:val="4"/>
        <w:keepNext/>
        <w:keepLines/>
      </w:pPr>
      <w:r>
        <w:rPr>
          <w:rFonts w:ascii="Calibri" w:hAnsi="Calibri" w:eastAsia="微软雅黑"/>
          <w:b/>
          <w:i w:val="0"/>
          <w:color w:val="2E74B5"/>
          <w:sz w:val="26"/>
        </w:rPr>
        <w:t>Q082  携带 YA70A 旅行或长期存放要注意什么？</w:t>
      </w:r>
    </w:p>
    <w:p w14:paraId="0A19E0EF">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旅行前应彻底清空水箱，防止水进入主机，并携带备用滤芯和必要附件。运输、存放和再次启用时应按说明书环境要求操作，避免阳光直射、潮湿、冰冻、灰尘和碰撞。</w:t>
      </w:r>
    </w:p>
    <w:p w14:paraId="5809B250">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旅行前清空水箱，妥善包装并带好备用滤芯和附件。</w:t>
      </w:r>
    </w:p>
    <w:p w14:paraId="02B8953B">
      <w:pPr>
        <w:pStyle w:val="3"/>
        <w:keepNext/>
        <w:keepLines/>
      </w:pPr>
      <w:r>
        <w:rPr>
          <w:rFonts w:ascii="Calibri" w:hAnsi="Calibri" w:eastAsia="微软雅黑"/>
          <w:b/>
          <w:i w:val="0"/>
          <w:color w:val="2E74B5"/>
          <w:sz w:val="32"/>
        </w:rPr>
        <w:t>8. 常见故障与售后</w:t>
      </w:r>
    </w:p>
    <w:p w14:paraId="7DD8EE85">
      <w:pPr>
        <w:pStyle w:val="4"/>
        <w:keepNext/>
        <w:keepLines/>
      </w:pPr>
      <w:r>
        <w:rPr>
          <w:rFonts w:ascii="Calibri" w:hAnsi="Calibri" w:eastAsia="微软雅黑"/>
          <w:b/>
          <w:i w:val="0"/>
          <w:color w:val="2E74B5"/>
          <w:sz w:val="26"/>
        </w:rPr>
        <w:t>Q083  设备无法启动或没有气流怎么办？</w:t>
      </w:r>
    </w:p>
    <w:p w14:paraId="595BADCF">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先确认电源线、适配器、插座连接正常，再尝试主机启停键。若依赖自动开机，还要确认功能已开启、面罩和管路连接正确。仍无法启动时停止使用并联系设备供应商，不要自行拆机。</w:t>
      </w:r>
    </w:p>
    <w:p w14:paraId="76CA3A01">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查电源、管路和自动开机设置；仍无反应就联系售后。</w:t>
      </w:r>
    </w:p>
    <w:p w14:paraId="1D763F91">
      <w:pPr>
        <w:pStyle w:val="4"/>
        <w:keepNext/>
        <w:keepLines/>
      </w:pPr>
      <w:r>
        <w:rPr>
          <w:rFonts w:ascii="Calibri" w:hAnsi="Calibri" w:eastAsia="微软雅黑"/>
          <w:b/>
          <w:i w:val="0"/>
          <w:color w:val="2E74B5"/>
          <w:sz w:val="26"/>
        </w:rPr>
        <w:t>Q084  感觉输出压力太低怎么办？</w:t>
      </w:r>
    </w:p>
    <w:p w14:paraId="22C2B20D">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检查空气滤芯或出气口是否堵塞、管路是否连接正确、是否正在延时升压，以及治疗参数是否被误改。不要自行提高处方压力，持续异常应联系医生或设备供应商。</w:t>
      </w:r>
    </w:p>
    <w:p w14:paraId="690D229B">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查滤芯、管路和延时升压，不要自行加压。</w:t>
      </w:r>
    </w:p>
    <w:p w14:paraId="70536C04">
      <w:pPr>
        <w:pStyle w:val="4"/>
        <w:keepNext/>
        <w:keepLines/>
      </w:pPr>
      <w:r>
        <w:rPr>
          <w:rFonts w:ascii="Calibri" w:hAnsi="Calibri" w:eastAsia="微软雅黑"/>
          <w:b/>
          <w:i w:val="0"/>
          <w:color w:val="2E74B5"/>
          <w:sz w:val="26"/>
        </w:rPr>
        <w:t>Q085  感觉压力太高、不适应怎么办？</w:t>
      </w:r>
    </w:p>
    <w:p w14:paraId="7BD53849">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先确认是否为处方压力和面罩是否合适，可使用延时升压等舒适功能逐步适应。不要自行大幅降低压力；若不适持续，应联系医生</w:t>
      </w:r>
      <w:r>
        <w:rPr>
          <w:rFonts w:hint="eastAsia"/>
          <w:b w:val="0"/>
          <w:i w:val="0"/>
          <w:color w:val="000000"/>
          <w:sz w:val="22"/>
          <w:lang w:val="en-US" w:eastAsia="zh-CN"/>
        </w:rPr>
        <w:t>或设备供应商</w:t>
      </w:r>
      <w:r>
        <w:rPr>
          <w:rFonts w:ascii="Calibri" w:hAnsi="Calibri" w:eastAsia="微软雅黑"/>
          <w:b w:val="0"/>
          <w:i w:val="0"/>
          <w:color w:val="000000"/>
          <w:sz w:val="22"/>
        </w:rPr>
        <w:t>重新评估治疗</w:t>
      </w:r>
      <w:r>
        <w:rPr>
          <w:rFonts w:hint="eastAsia"/>
          <w:b w:val="0"/>
          <w:i w:val="0"/>
          <w:color w:val="000000"/>
          <w:sz w:val="22"/>
          <w:lang w:val="en-US" w:eastAsia="zh-CN"/>
        </w:rPr>
        <w:t>参数</w:t>
      </w:r>
      <w:r>
        <w:rPr>
          <w:rFonts w:ascii="Calibri" w:hAnsi="Calibri" w:eastAsia="微软雅黑"/>
          <w:b w:val="0"/>
          <w:i w:val="0"/>
          <w:color w:val="000000"/>
          <w:sz w:val="22"/>
        </w:rPr>
        <w:t>。</w:t>
      </w:r>
    </w:p>
    <w:p w14:paraId="24D61CAE">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先用舒适功能适应，持续不适请联系医生</w:t>
      </w:r>
      <w:r>
        <w:rPr>
          <w:rFonts w:hint="eastAsia"/>
          <w:b w:val="0"/>
          <w:i w:val="0"/>
          <w:color w:val="000000"/>
          <w:sz w:val="22"/>
          <w:lang w:val="en-US" w:eastAsia="zh-CN"/>
        </w:rPr>
        <w:t>或设备供应商</w:t>
      </w:r>
      <w:r>
        <w:rPr>
          <w:rFonts w:ascii="Calibri" w:hAnsi="Calibri" w:eastAsia="微软雅黑"/>
          <w:b w:val="0"/>
          <w:i w:val="0"/>
          <w:color w:val="000000"/>
          <w:sz w:val="22"/>
        </w:rPr>
        <w:t>，不要自行改压。</w:t>
      </w:r>
    </w:p>
    <w:p w14:paraId="3FA83208">
      <w:pPr>
        <w:pStyle w:val="4"/>
        <w:keepNext/>
        <w:keepLines/>
      </w:pPr>
      <w:r>
        <w:rPr>
          <w:rFonts w:ascii="Calibri" w:hAnsi="Calibri" w:eastAsia="微软雅黑"/>
          <w:b/>
          <w:i w:val="0"/>
          <w:color w:val="2E74B5"/>
          <w:sz w:val="26"/>
        </w:rPr>
        <w:t>Q086  面罩漏气大怎么办？</w:t>
      </w:r>
    </w:p>
    <w:p w14:paraId="15BA56AF">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重新调整头带和面罩位置，检查面罩垫是否变硬、管路是否破损或松脱，并运行面罩压力测试。不要过度收紧头带，以免造成压痕。</w:t>
      </w:r>
    </w:p>
    <w:p w14:paraId="00289540">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重新佩戴并检查面罩垫和管路，必要时做面罩测试。</w:t>
      </w:r>
    </w:p>
    <w:p w14:paraId="73CCB749">
      <w:pPr>
        <w:pStyle w:val="4"/>
        <w:keepNext/>
        <w:keepLines/>
      </w:pPr>
      <w:r>
        <w:rPr>
          <w:rFonts w:ascii="Calibri" w:hAnsi="Calibri" w:eastAsia="微软雅黑"/>
          <w:b/>
          <w:i w:val="0"/>
          <w:color w:val="2E74B5"/>
          <w:sz w:val="26"/>
        </w:rPr>
        <w:t>Q087  鼻子干、鼻塞或口干怎么办？</w:t>
      </w:r>
    </w:p>
    <w:p w14:paraId="1DA0179A">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确认面罩密封，适当提高湿化等级；睡眠中张口呼吸者可咨询医生是否需要覆盖口鼻的面罩。若伴随鼻部疾病或症状持续，应就医。</w:t>
      </w:r>
    </w:p>
    <w:p w14:paraId="6AE84130">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查漏气并适当调高湿化，持续不适咨询医生。</w:t>
      </w:r>
    </w:p>
    <w:p w14:paraId="2489FD46">
      <w:pPr>
        <w:pStyle w:val="4"/>
        <w:keepNext/>
        <w:keepLines/>
      </w:pPr>
      <w:r>
        <w:rPr>
          <w:rFonts w:ascii="微软雅黑" w:hAnsi="微软雅黑" w:eastAsia="微软雅黑"/>
          <w:b/>
          <w:color w:val="2F75B5"/>
          <w:sz w:val="26"/>
        </w:rPr>
        <w:t>Q088  延迟关机或管路烘干功能可以替代日常清洁吗？</w:t>
      </w:r>
    </w:p>
    <w:p w14:paraId="13D24309">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不可以。延迟关机或管路烘干功能只能辅助吹干管路内的残留冷凝水，不能替代管路和面罩的日常清洁、冲洗及充分晾干。</w:t>
      </w:r>
    </w:p>
    <w:p w14:paraId="63AADF20">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不能，只是辅助干燥，日常清洁和晾干仍要按说明书执行。</w:t>
      </w:r>
    </w:p>
    <w:p w14:paraId="5609C0FF">
      <w:pPr>
        <w:pStyle w:val="4"/>
        <w:keepNext/>
        <w:keepLines/>
      </w:pPr>
      <w:r>
        <w:rPr>
          <w:rFonts w:ascii="Calibri" w:hAnsi="Calibri" w:eastAsia="微软雅黑"/>
          <w:b/>
          <w:i w:val="0"/>
          <w:color w:val="2E74B5"/>
          <w:sz w:val="26"/>
        </w:rPr>
        <w:t>Q089  感觉设备吹出的空气温度异常怎么办？</w:t>
      </w:r>
    </w:p>
    <w:p w14:paraId="6A7A5AB8">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检查空气滤芯、进气口和周围空间是否通畅，避免被床单、窗帘遮挡。若设备过热、出现异味或反复异常，应停机断电并联系售后。</w:t>
      </w:r>
    </w:p>
    <w:p w14:paraId="60269EB9">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保持进气通畅；过热或异味要停机联系售后。</w:t>
      </w:r>
    </w:p>
    <w:p w14:paraId="2CF90E59">
      <w:pPr>
        <w:pStyle w:val="4"/>
        <w:keepNext/>
        <w:keepLines/>
      </w:pPr>
      <w:r>
        <w:rPr>
          <w:rFonts w:ascii="Calibri" w:hAnsi="Calibri" w:eastAsia="微软雅黑"/>
          <w:b/>
          <w:i w:val="0"/>
          <w:color w:val="2E74B5"/>
          <w:sz w:val="26"/>
        </w:rPr>
        <w:t>Q090  湿化器漏水怎么办？</w:t>
      </w:r>
    </w:p>
    <w:p w14:paraId="51B92957">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检查水箱是否安装到位、是否超过最高水位线，以及密封件和水箱是否损坏。发现水箱或密封件破损应停止使用并更换；若主机底部持续出水、漏水量较多或水进入主机，应立即停机断电并联系售后，不要把持续漏水视为正常现象。</w:t>
      </w:r>
    </w:p>
    <w:p w14:paraId="421012AA">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检查水位、安装和水箱破损；持续漏水或水进入主机时立即停机联系售后。</w:t>
      </w:r>
    </w:p>
    <w:p w14:paraId="24C72EA4">
      <w:pPr>
        <w:pStyle w:val="4"/>
        <w:keepNext/>
        <w:keepLines/>
      </w:pPr>
      <w:r>
        <w:rPr>
          <w:rFonts w:ascii="Calibri" w:hAnsi="Calibri" w:eastAsia="微软雅黑"/>
          <w:b/>
          <w:i w:val="0"/>
          <w:color w:val="2E74B5"/>
          <w:sz w:val="26"/>
        </w:rPr>
        <w:t>Q091  APP 无法绑定或经常断开怎么办？</w:t>
      </w:r>
    </w:p>
    <w:p w14:paraId="65D8EEFD">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检查手机与设备蓝牙、距离、手机权限、网络状态和设备绑定账号；关闭后重新开启蓝牙并重试。若设备已被其他账号绑定，需</w:t>
      </w:r>
      <w:r>
        <w:rPr>
          <w:rFonts w:hint="eastAsia"/>
          <w:b w:val="0"/>
          <w:i w:val="0"/>
          <w:color w:val="000000"/>
          <w:sz w:val="22"/>
          <w:lang w:val="en-US" w:eastAsia="zh-CN"/>
        </w:rPr>
        <w:t>先重置蓝牙，若无法解决联系</w:t>
      </w:r>
      <w:r>
        <w:rPr>
          <w:rFonts w:ascii="Calibri" w:hAnsi="Calibri" w:eastAsia="微软雅黑"/>
          <w:b w:val="0"/>
          <w:i w:val="0"/>
          <w:color w:val="000000"/>
          <w:sz w:val="22"/>
        </w:rPr>
        <w:t>售后。</w:t>
      </w:r>
    </w:p>
    <w:p w14:paraId="4FDD5250">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查蓝牙、距离、权限和绑定账号，仍不行联系售后。</w:t>
      </w:r>
    </w:p>
    <w:p w14:paraId="01140F71">
      <w:pPr>
        <w:pStyle w:val="4"/>
        <w:keepNext/>
        <w:keepLines/>
      </w:pPr>
      <w:r>
        <w:rPr>
          <w:rFonts w:ascii="Calibri" w:hAnsi="Calibri" w:eastAsia="微软雅黑"/>
          <w:b/>
          <w:i w:val="0"/>
          <w:color w:val="2E74B5"/>
          <w:sz w:val="26"/>
        </w:rPr>
        <w:t>Q092  SD 卡未识别或写满怎么办？</w:t>
      </w:r>
    </w:p>
    <w:p w14:paraId="58F9966D">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当前销售版本的 SD 卡功能尚未正式开放，不建议客户自行购买、插拔或更换 SD 卡。涉及数据导出或 SD 卡提示时，应联系售后按公司流程处理。</w:t>
      </w:r>
    </w:p>
    <w:p w14:paraId="5C592F7B">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当前不指导客户自行使用或更换 SD 卡，有需要请联系售后。</w:t>
      </w:r>
    </w:p>
    <w:p w14:paraId="283A0552">
      <w:pPr>
        <w:pStyle w:val="3"/>
        <w:keepNext/>
        <w:keepLines/>
      </w:pPr>
      <w:r>
        <w:rPr>
          <w:rFonts w:ascii="Calibri" w:hAnsi="Calibri" w:eastAsia="微软雅黑"/>
          <w:b/>
          <w:i w:val="0"/>
          <w:color w:val="2E74B5"/>
          <w:sz w:val="32"/>
        </w:rPr>
        <w:t>9. 销售与合规话术</w:t>
      </w:r>
    </w:p>
    <w:p w14:paraId="25E47E46">
      <w:pPr>
        <w:pStyle w:val="4"/>
        <w:keepNext/>
        <w:keepLines/>
      </w:pPr>
      <w:r>
        <w:rPr>
          <w:rFonts w:ascii="微软雅黑" w:hAnsi="微软雅黑" w:eastAsia="微软雅黑"/>
          <w:b/>
          <w:color w:val="2F75B5"/>
          <w:sz w:val="26"/>
        </w:rPr>
        <w:t>Q093  YA70A 的噪声指标应如何对外表述？</w:t>
      </w:r>
    </w:p>
    <w:p w14:paraId="2CB10DA0">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在正式检测结果、注册资料和说明书完成确认前，不宣传具体分贝，也不使用绝对化或缺乏统一测试条件的静音表述。后续统一采用公司正式发布的噪声指标及其测试条件。</w:t>
      </w:r>
    </w:p>
    <w:p w14:paraId="490E8233">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指标定稿前不宣传具体分贝，按公司最终正式口径执行。</w:t>
      </w:r>
    </w:p>
    <w:p w14:paraId="2C6EC42B">
      <w:pPr>
        <w:pStyle w:val="4"/>
        <w:keepNext/>
        <w:keepLines/>
      </w:pPr>
      <w:r>
        <w:rPr>
          <w:rFonts w:ascii="Calibri" w:hAnsi="Calibri" w:eastAsia="微软雅黑"/>
          <w:b/>
          <w:i w:val="0"/>
          <w:color w:val="2E74B5"/>
          <w:sz w:val="26"/>
        </w:rPr>
        <w:t>Q094  可以承诺“治愈”或“根治睡眠呼吸暂停”吗？</w:t>
      </w:r>
    </w:p>
    <w:p w14:paraId="0E7EF1B3">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不可以。销售只能按照正式获批注册资料和说明书，原文介绍产品的预期用途及适用范围，不评价或承诺具体治疗效果。不得使用“治愈”“根治”“保证有效”“消除呼吸暂停”“一定改善睡眠”或“永久解决”等表述。</w:t>
      </w:r>
    </w:p>
    <w:p w14:paraId="79DB938C">
      <w:pPr>
        <w:keepNext w:val="0"/>
        <w:keepLines/>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只介绍正式批准的预期用途，不谈治疗效果，更不能承诺治愈或根治。</w:t>
      </w:r>
    </w:p>
    <w:p w14:paraId="3F2923B8">
      <w:pPr>
        <w:pStyle w:val="4"/>
        <w:keepNext/>
        <w:keepLines/>
      </w:pPr>
      <w:r>
        <w:rPr>
          <w:rFonts w:ascii="Calibri" w:hAnsi="Calibri" w:eastAsia="微软雅黑"/>
          <w:b/>
          <w:i w:val="0"/>
          <w:color w:val="2E74B5"/>
          <w:sz w:val="26"/>
        </w:rPr>
        <w:t>Q095  可以说“无需医生、自己调压就能用”吗？</w:t>
      </w:r>
    </w:p>
    <w:p w14:paraId="168BFEC8">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不可以。治疗模式、压力及高级参数应由医生或专业人员确定；销售只能介绍设备功能和操作边界。</w:t>
      </w:r>
    </w:p>
    <w:p w14:paraId="08C860FA">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不能，关键参数需要专业人员设置。</w:t>
      </w:r>
    </w:p>
    <w:p w14:paraId="4A67E26D">
      <w:pPr>
        <w:pStyle w:val="4"/>
        <w:keepNext/>
        <w:keepLines/>
      </w:pPr>
      <w:r>
        <w:rPr>
          <w:rFonts w:ascii="Calibri" w:hAnsi="Calibri" w:eastAsia="微软雅黑"/>
          <w:b/>
          <w:i w:val="0"/>
          <w:color w:val="2E74B5"/>
          <w:sz w:val="26"/>
        </w:rPr>
        <w:t>Q096  可以把 APP 报告说成医疗诊断报告吗？</w:t>
      </w:r>
    </w:p>
    <w:p w14:paraId="2BD4B08B">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不可以。APP 报告是设备治疗数据的展示和统计，用于了解使用情况，不能替代睡眠监测、诊断报告或医生结论。</w:t>
      </w:r>
    </w:p>
    <w:p w14:paraId="0CC09E0B">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只能说治疗数据报告，不能说诊断报告。</w:t>
      </w:r>
    </w:p>
    <w:p w14:paraId="7BB4EBCE">
      <w:pPr>
        <w:pStyle w:val="4"/>
        <w:keepNext/>
        <w:keepLines/>
      </w:pPr>
      <w:r>
        <w:rPr>
          <w:rFonts w:ascii="Calibri" w:hAnsi="Calibri" w:eastAsia="微软雅黑"/>
          <w:b/>
          <w:i w:val="0"/>
          <w:color w:val="2E74B5"/>
          <w:sz w:val="26"/>
        </w:rPr>
        <w:t>Q09</w:t>
      </w:r>
      <w:r>
        <w:rPr>
          <w:rFonts w:hint="eastAsia" w:ascii="Calibri" w:hAnsi="Calibri" w:eastAsia="微软雅黑"/>
          <w:b/>
          <w:i w:val="0"/>
          <w:color w:val="2E74B5"/>
          <w:sz w:val="26"/>
          <w:lang w:val="en-US" w:eastAsia="zh-CN"/>
        </w:rPr>
        <w:t>7</w:t>
      </w:r>
      <w:r>
        <w:rPr>
          <w:rFonts w:ascii="Calibri" w:hAnsi="Calibri" w:eastAsia="微软雅黑"/>
          <w:b/>
          <w:i w:val="0"/>
          <w:color w:val="2E74B5"/>
          <w:sz w:val="26"/>
        </w:rPr>
        <w:t xml:space="preserve">  客户要求与竞品比较时可以怎么说？</w:t>
      </w:r>
    </w:p>
    <w:p w14:paraId="24F5EE33">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可以基于同一测试条件、同一单位和公开资料比较模式、压力范围、屏幕、湿化、数据和服务，但不得贬低竞品、虚构测试结果或把研发目标当作量产优势。涉及噪声、算法和疗效时尤其要注明条件。</w:t>
      </w:r>
    </w:p>
    <w:p w14:paraId="2CE69D59">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可以客观对比公开参数，但必须同条件、同单位、有来源。</w:t>
      </w:r>
    </w:p>
    <w:p w14:paraId="0F83C093">
      <w:pPr>
        <w:pStyle w:val="4"/>
        <w:keepNext/>
        <w:keepLines/>
      </w:pPr>
      <w:r>
        <w:rPr>
          <w:rFonts w:ascii="Calibri" w:hAnsi="Calibri" w:eastAsia="微软雅黑"/>
          <w:b/>
          <w:i w:val="0"/>
          <w:color w:val="2E74B5"/>
          <w:sz w:val="26"/>
        </w:rPr>
        <w:t>Q</w:t>
      </w:r>
      <w:r>
        <w:rPr>
          <w:rFonts w:hint="eastAsia" w:ascii="Calibri" w:hAnsi="Calibri" w:eastAsia="微软雅黑"/>
          <w:b/>
          <w:i w:val="0"/>
          <w:color w:val="2E74B5"/>
          <w:sz w:val="26"/>
          <w:lang w:val="en-US" w:eastAsia="zh-CN"/>
        </w:rPr>
        <w:t>098</w:t>
      </w:r>
      <w:r>
        <w:rPr>
          <w:rFonts w:ascii="Calibri" w:hAnsi="Calibri" w:eastAsia="微软雅黑"/>
          <w:b/>
          <w:i w:val="0"/>
          <w:color w:val="2E74B5"/>
          <w:sz w:val="26"/>
        </w:rPr>
        <w:t xml:space="preserve">  遇到不确定的问题，销售标准回复是什么？</w:t>
      </w:r>
    </w:p>
    <w:p w14:paraId="3CF59D2E">
      <w:pPr>
        <w:keepNext/>
        <w:keepLines/>
      </w:pPr>
      <w:r>
        <w:rPr>
          <w:rFonts w:ascii="Calibri" w:hAnsi="Calibri" w:eastAsia="微软雅黑"/>
          <w:b/>
          <w:i w:val="0"/>
          <w:color w:val="1F4D78"/>
          <w:sz w:val="22"/>
        </w:rPr>
        <w:t>标准答案：</w:t>
      </w:r>
      <w:r>
        <w:rPr>
          <w:rFonts w:ascii="Calibri" w:hAnsi="Calibri" w:eastAsia="微软雅黑"/>
          <w:b w:val="0"/>
          <w:i w:val="0"/>
          <w:color w:val="000000"/>
          <w:sz w:val="22"/>
        </w:rPr>
        <w:t>统一回复：“这个问题与具体型号、软件版本或销售套装有关，我先根据正式说明书和当前量产版本帮您确认，再给您准确答复。”不得根据旧需求、其他型号或个人经验猜测。</w:t>
      </w:r>
    </w:p>
    <w:p w14:paraId="19D1D73C">
      <w:pPr>
        <w:keepNext w:val="0"/>
        <w:keepLines/>
      </w:pPr>
      <w:r>
        <w:rPr>
          <w:rFonts w:ascii="Calibri" w:hAnsi="Calibri" w:eastAsia="微软雅黑"/>
          <w:b/>
          <w:i w:val="0"/>
          <w:color w:val="1F4D78"/>
          <w:sz w:val="22"/>
        </w:rPr>
        <w:t>销售简答：</w:t>
      </w:r>
      <w:r>
        <w:rPr>
          <w:rFonts w:ascii="Calibri" w:hAnsi="Calibri" w:eastAsia="微软雅黑"/>
          <w:b w:val="0"/>
          <w:i w:val="0"/>
          <w:color w:val="000000"/>
          <w:sz w:val="22"/>
        </w:rPr>
        <w:t>不确定就先确认版本和资料，不猜、不承诺。</w:t>
      </w:r>
    </w:p>
    <w:p w14:paraId="3AAFC11E">
      <w:pPr>
        <w:pStyle w:val="3"/>
        <w:keepNext/>
        <w:keepLines/>
        <w:rPr>
          <w:rFonts w:hint="default" w:eastAsia="微软雅黑"/>
          <w:lang w:val="en-US" w:eastAsia="zh-CN"/>
        </w:rPr>
      </w:pPr>
      <w:r>
        <w:rPr>
          <w:rFonts w:ascii="微软雅黑" w:hAnsi="微软雅黑" w:eastAsia="微软雅黑"/>
          <w:b/>
          <w:color w:val="2F75B5"/>
          <w:sz w:val="26"/>
        </w:rPr>
        <w:t>10. 型号选择与产品对比</w:t>
      </w:r>
    </w:p>
    <w:p w14:paraId="21C5204A">
      <w:pPr>
        <w:pStyle w:val="4"/>
        <w:keepNext/>
        <w:keepLines/>
      </w:pPr>
      <w:r>
        <w:rPr>
          <w:rFonts w:ascii="Calibri" w:hAnsi="Calibri" w:eastAsia="微软雅黑"/>
          <w:b/>
          <w:i w:val="0"/>
          <w:color w:val="2E74B5"/>
          <w:sz w:val="26"/>
        </w:rPr>
        <w:t>Q09</w:t>
      </w:r>
      <w:r>
        <w:rPr>
          <w:rFonts w:hint="eastAsia" w:ascii="Calibri" w:hAnsi="Calibri" w:eastAsia="微软雅黑"/>
          <w:b/>
          <w:i w:val="0"/>
          <w:color w:val="2E74B5"/>
          <w:sz w:val="26"/>
          <w:lang w:val="en-US" w:eastAsia="zh-CN"/>
        </w:rPr>
        <w:t>9</w:t>
      </w:r>
      <w:r>
        <w:rPr>
          <w:rFonts w:ascii="Calibri" w:hAnsi="Calibri" w:eastAsia="微软雅黑"/>
          <w:b/>
          <w:i w:val="0"/>
          <w:color w:val="2E74B5"/>
          <w:sz w:val="26"/>
        </w:rPr>
        <w:t xml:space="preserve">  客户</w:t>
      </w:r>
      <w:r>
        <w:rPr>
          <w:rFonts w:hint="eastAsia" w:ascii="Calibri" w:hAnsi="Calibri" w:eastAsia="微软雅黑"/>
          <w:b/>
          <w:i w:val="0"/>
          <w:color w:val="2E74B5"/>
          <w:sz w:val="26"/>
          <w:lang w:val="en-US" w:eastAsia="zh-CN"/>
        </w:rPr>
        <w:t>应该如何选择</w:t>
      </w:r>
      <w:r>
        <w:rPr>
          <w:rFonts w:ascii="Calibri" w:hAnsi="Calibri" w:eastAsia="微软雅黑"/>
          <w:b/>
          <w:i w:val="0"/>
          <w:color w:val="2E74B5"/>
          <w:sz w:val="26"/>
        </w:rPr>
        <w:t xml:space="preserve"> YA70</w:t>
      </w:r>
      <w:r>
        <w:rPr>
          <w:rFonts w:hint="eastAsia" w:ascii="Calibri" w:hAnsi="Calibri" w:eastAsia="微软雅黑"/>
          <w:b/>
          <w:i w:val="0"/>
          <w:color w:val="2E74B5"/>
          <w:sz w:val="26"/>
          <w:lang w:val="en-US" w:eastAsia="zh-CN"/>
        </w:rPr>
        <w:t>系列的不同</w:t>
      </w:r>
      <w:r>
        <w:rPr>
          <w:rFonts w:ascii="Calibri" w:hAnsi="Calibri" w:eastAsia="微软雅黑"/>
          <w:b/>
          <w:i w:val="0"/>
          <w:color w:val="2E74B5"/>
          <w:sz w:val="26"/>
        </w:rPr>
        <w:t>型号？</w:t>
      </w:r>
    </w:p>
    <w:p w14:paraId="0057620D">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YA70 系列各型号主要按照治疗模式和压力范围区分。选择时应先满足医生或专业人员要求的模式与压力，再比较功能和价格。</w:t>
      </w:r>
    </w:p>
    <w:p w14:paraId="6FBB1DA3">
      <w:pPr>
        <w:keepNext w:val="0"/>
        <w:keepLines/>
        <w:spacing w:before="0" w:after="100" w:line="324" w:lineRule="auto"/>
      </w:pPr>
      <w:r>
        <w:rPr>
          <w:rFonts w:ascii="微软雅黑" w:hAnsi="微软雅黑" w:eastAsia="微软雅黑"/>
          <w:b/>
          <w:color w:val="1F4E79"/>
          <w:sz w:val="22"/>
        </w:rPr>
        <w:t>YA70A：</w:t>
      </w:r>
      <w:r>
        <w:rPr>
          <w:rFonts w:ascii="微软雅黑" w:hAnsi="微软雅黑" w:eastAsia="微软雅黑"/>
          <w:sz w:val="22"/>
        </w:rPr>
        <w:t>基础型号，支持 CPAP、AutoCPAP 和 S，最高压力 20 hPa，适用于处方模式和压力在该范围内、没有 AutoS 需求的用户。</w:t>
      </w:r>
    </w:p>
    <w:p w14:paraId="212FC7A7">
      <w:pPr>
        <w:spacing w:before="0" w:after="100" w:line="324" w:lineRule="auto"/>
      </w:pPr>
      <w:r>
        <w:rPr>
          <w:rFonts w:ascii="微软雅黑" w:hAnsi="微软雅黑" w:eastAsia="微软雅黑"/>
          <w:b/>
          <w:color w:val="1F4E79"/>
          <w:sz w:val="22"/>
        </w:rPr>
        <w:t>YA70B20：</w:t>
      </w:r>
      <w:r>
        <w:rPr>
          <w:rFonts w:ascii="微软雅黑" w:hAnsi="微软雅黑" w:eastAsia="微软雅黑"/>
          <w:sz w:val="22"/>
        </w:rPr>
        <w:t>在 YA70A 基础上增加 AutoS，最高压力仍为 20 hPa，适用于需要 AutoS 且压力不超过 20 hPa的方案。</w:t>
      </w:r>
    </w:p>
    <w:p w14:paraId="6DEAA0E2">
      <w:pPr>
        <w:spacing w:before="0" w:after="100" w:line="324" w:lineRule="auto"/>
      </w:pPr>
      <w:r>
        <w:rPr>
          <w:rFonts w:ascii="微软雅黑" w:hAnsi="微软雅黑" w:eastAsia="微软雅黑"/>
          <w:b/>
          <w:color w:val="1F4E79"/>
          <w:sz w:val="22"/>
        </w:rPr>
        <w:t>YA70B25：</w:t>
      </w:r>
      <w:r>
        <w:rPr>
          <w:rFonts w:ascii="微软雅黑" w:hAnsi="微软雅黑" w:eastAsia="微软雅黑"/>
          <w:sz w:val="22"/>
        </w:rPr>
        <w:t>支持 CPAP、AutoCPAP、S 和 AutoS，双水平模式最高压力扩展至 25 hPa，适用于需要 AutoS 或更高双水平压力范围的方案。</w:t>
      </w:r>
    </w:p>
    <w:p w14:paraId="54F1B00C">
      <w:pPr>
        <w:spacing w:before="0" w:after="100" w:line="324" w:lineRule="auto"/>
      </w:pPr>
      <w:r>
        <w:rPr>
          <w:rFonts w:ascii="微软雅黑" w:hAnsi="微软雅黑" w:eastAsia="微软雅黑"/>
          <w:b/>
          <w:color w:val="1F4E79"/>
          <w:sz w:val="22"/>
        </w:rPr>
        <w:t>YA70Pro：</w:t>
      </w:r>
      <w:r>
        <w:rPr>
          <w:rFonts w:ascii="微软雅黑" w:hAnsi="微软雅黑" w:eastAsia="微软雅黑"/>
          <w:sz w:val="22"/>
        </w:rPr>
        <w:t>支持 CPAP、AutoCPAP、S 和 AutoS，双水平吸气压最高 30 hPa、呼气压最高 25 hPa，适用于需要更高吸气压力或更大压力支持空间的方案。</w:t>
      </w:r>
    </w:p>
    <w:p w14:paraId="6D143B99">
      <w:pPr>
        <w:spacing w:before="0" w:after="100" w:line="324" w:lineRule="auto"/>
      </w:pPr>
      <w:r>
        <w:rPr>
          <w:rFonts w:ascii="微软雅黑" w:hAnsi="微软雅黑" w:eastAsia="微软雅黑"/>
          <w:b/>
          <w:color w:val="1F4E79"/>
          <w:sz w:val="22"/>
        </w:rPr>
        <w:t>YA70LAB：</w:t>
      </w:r>
      <w:r>
        <w:rPr>
          <w:rFonts w:ascii="微软雅黑" w:hAnsi="微软雅黑" w:eastAsia="微软雅黑"/>
          <w:sz w:val="22"/>
        </w:rPr>
        <w:t>海外专业规划型号，不属于当前国内销售型号；其模式、适用市场和上市状态以正式发布资料为准。</w:t>
      </w:r>
    </w:p>
    <w:p w14:paraId="0C61C93B">
      <w:pPr>
        <w:spacing w:before="0" w:after="100" w:line="324" w:lineRule="auto"/>
      </w:pPr>
      <w:r>
        <w:rPr>
          <w:rFonts w:ascii="微软雅黑" w:hAnsi="微软雅黑" w:eastAsia="微软雅黑"/>
          <w:b/>
          <w:color w:val="1F4E79"/>
          <w:sz w:val="22"/>
        </w:rPr>
        <w:t>销售简答：</w:t>
      </w:r>
      <w:r>
        <w:rPr>
          <w:rFonts w:ascii="微软雅黑" w:hAnsi="微软雅黑" w:eastAsia="微软雅黑"/>
          <w:sz w:val="22"/>
        </w:rPr>
        <w:t>先看医生要求的模式和压力：基础需求看 YA70A；需要 AutoS 且不超过 20 hPa看 B20；需要 25 hPa看 B25；需要最高 30 hPa吸气压力看 Pro。</w:t>
      </w:r>
    </w:p>
    <w:p w14:paraId="70A38DBE">
      <w:pPr>
        <w:pStyle w:val="4"/>
        <w:keepNext/>
        <w:keepLines/>
      </w:pPr>
      <w:r>
        <w:rPr>
          <w:rFonts w:ascii="Calibri" w:hAnsi="Calibri" w:eastAsia="微软雅黑"/>
          <w:b/>
          <w:i w:val="0"/>
          <w:color w:val="2E74B5"/>
          <w:sz w:val="26"/>
        </w:rPr>
        <w:t>Q</w:t>
      </w:r>
      <w:r>
        <w:rPr>
          <w:rFonts w:hint="eastAsia" w:ascii="Calibri" w:hAnsi="Calibri" w:eastAsia="微软雅黑"/>
          <w:b/>
          <w:i w:val="0"/>
          <w:color w:val="2E74B5"/>
          <w:sz w:val="26"/>
          <w:lang w:val="en-US" w:eastAsia="zh-CN"/>
        </w:rPr>
        <w:t>100</w:t>
      </w:r>
      <w:r>
        <w:rPr>
          <w:rFonts w:ascii="Calibri" w:hAnsi="Calibri" w:eastAsia="微软雅黑"/>
          <w:b/>
          <w:i w:val="0"/>
          <w:color w:val="2E74B5"/>
          <w:sz w:val="26"/>
        </w:rPr>
        <w:t xml:space="preserve">  客户问到</w:t>
      </w:r>
      <w:r>
        <w:rPr>
          <w:rFonts w:hint="eastAsia" w:ascii="Calibri" w:hAnsi="Calibri" w:eastAsia="微软雅黑"/>
          <w:b/>
          <w:i w:val="0"/>
          <w:color w:val="2E74B5"/>
          <w:sz w:val="26"/>
          <w:lang w:val="en-US" w:eastAsia="zh-CN"/>
        </w:rPr>
        <w:t>与YA50系列的区别时，可以怎么回答</w:t>
      </w:r>
      <w:r>
        <w:rPr>
          <w:rFonts w:ascii="Calibri" w:hAnsi="Calibri" w:eastAsia="微软雅黑"/>
          <w:b/>
          <w:i w:val="0"/>
          <w:color w:val="2E74B5"/>
          <w:sz w:val="26"/>
        </w:rPr>
        <w:t>？</w:t>
      </w:r>
    </w:p>
    <w:p w14:paraId="7634C662">
      <w:pPr>
        <w:keepNext/>
        <w:keepLines/>
        <w:spacing w:before="0" w:after="100" w:line="324" w:lineRule="auto"/>
      </w:pPr>
      <w:r>
        <w:rPr>
          <w:rFonts w:ascii="微软雅黑" w:hAnsi="微软雅黑" w:eastAsia="微软雅黑"/>
          <w:b/>
          <w:color w:val="1F4E79"/>
          <w:sz w:val="22"/>
        </w:rPr>
        <w:t>标准答案：</w:t>
      </w:r>
      <w:r>
        <w:rPr>
          <w:rFonts w:ascii="微软雅黑" w:hAnsi="微软雅黑" w:eastAsia="微软雅黑"/>
          <w:sz w:val="22"/>
        </w:rPr>
        <w:t>YA50 系列和 YA70A 的定位不同。YA50 系列是单水平便携式呼吸机，支持 CPAP 和 AutoCPAP；YA70A定位于长期居家使用，增加 S 模式、内置湿化、触摸屏及新的流量控制算法。</w:t>
      </w:r>
    </w:p>
    <w:p w14:paraId="506972D1">
      <w:pPr>
        <w:keepNext w:val="0"/>
        <w:keepLines/>
        <w:spacing w:before="0" w:after="100" w:line="324" w:lineRule="auto"/>
      </w:pPr>
      <w:r>
        <w:rPr>
          <w:rFonts w:ascii="微软雅黑" w:hAnsi="微软雅黑" w:eastAsia="微软雅黑"/>
          <w:b/>
          <w:color w:val="1F4E79"/>
          <w:sz w:val="22"/>
        </w:rPr>
        <w:t>治疗模式：</w:t>
      </w:r>
      <w:r>
        <w:rPr>
          <w:rFonts w:ascii="微软雅黑" w:hAnsi="微软雅黑" w:eastAsia="微软雅黑"/>
          <w:sz w:val="22"/>
        </w:rPr>
        <w:t>YA50 系列属于单水平产品；YA70A增加 S 模式，可在吸气压和呼气压之间切换。具体模式和压力应由医生或专业人员确定。</w:t>
      </w:r>
    </w:p>
    <w:p w14:paraId="595C18C8">
      <w:pPr>
        <w:spacing w:before="0" w:after="100" w:line="324" w:lineRule="auto"/>
      </w:pPr>
      <w:r>
        <w:rPr>
          <w:rFonts w:ascii="微软雅黑" w:hAnsi="微软雅黑" w:eastAsia="微软雅黑"/>
          <w:b/>
          <w:color w:val="1F4E79"/>
          <w:sz w:val="22"/>
        </w:rPr>
        <w:t>湿化能力：</w:t>
      </w:r>
      <w:r>
        <w:rPr>
          <w:rFonts w:ascii="微软雅黑" w:hAnsi="微软雅黑" w:eastAsia="微软雅黑"/>
          <w:sz w:val="22"/>
        </w:rPr>
        <w:t>YA70A内置加湿水箱，支持 0～8 档湿化；YA50 系列不带加热水箱。</w:t>
      </w:r>
    </w:p>
    <w:p w14:paraId="07ED1655">
      <w:pPr>
        <w:spacing w:before="0" w:after="100" w:line="324" w:lineRule="auto"/>
      </w:pPr>
      <w:r>
        <w:rPr>
          <w:rFonts w:ascii="微软雅黑" w:hAnsi="微软雅黑" w:eastAsia="微软雅黑"/>
          <w:b/>
          <w:color w:val="1F4E79"/>
          <w:sz w:val="22"/>
        </w:rPr>
        <w:t>操作方式：</w:t>
      </w:r>
      <w:r>
        <w:rPr>
          <w:rFonts w:ascii="微软雅黑" w:hAnsi="微软雅黑" w:eastAsia="微软雅黑"/>
          <w:sz w:val="22"/>
        </w:rPr>
        <w:t>YA70A配有 3.2 英寸触摸彩屏，可直接进行常用操作并查看实时数据和报告；YA50 系列的参数设置和数据查看主要通过 APP 完成，但也支持主机按键及自动启停。</w:t>
      </w:r>
    </w:p>
    <w:p w14:paraId="69890B8C">
      <w:pPr>
        <w:spacing w:before="0" w:after="100" w:line="324" w:lineRule="auto"/>
      </w:pPr>
      <w:r>
        <w:rPr>
          <w:rFonts w:ascii="微软雅黑" w:hAnsi="微软雅黑" w:eastAsia="微软雅黑"/>
          <w:b/>
          <w:color w:val="1F4E79"/>
          <w:sz w:val="22"/>
        </w:rPr>
        <w:t>流量控制：</w:t>
      </w:r>
      <w:r>
        <w:rPr>
          <w:rFonts w:ascii="微软雅黑" w:hAnsi="微软雅黑" w:eastAsia="微软雅黑"/>
          <w:sz w:val="22"/>
        </w:rPr>
        <w:t>YA50 主要依据机器输出端流量进行判断；YA70采用新的流量控制算法，通过估算面罩端实际流量，更贴近用户呼吸状态，有助于提高压力控制、微小呼吸变化识别和响应的及时性。</w:t>
      </w:r>
    </w:p>
    <w:p w14:paraId="4E4B6C76">
      <w:pPr>
        <w:spacing w:before="0" w:after="100" w:line="324" w:lineRule="auto"/>
      </w:pPr>
      <w:r>
        <w:rPr>
          <w:rFonts w:ascii="微软雅黑" w:hAnsi="微软雅黑" w:eastAsia="微软雅黑"/>
          <w:b/>
          <w:color w:val="1F4E79"/>
          <w:sz w:val="22"/>
        </w:rPr>
        <w:t>使用定位：</w:t>
      </w:r>
      <w:r>
        <w:rPr>
          <w:rFonts w:ascii="微软雅黑" w:hAnsi="微软雅黑" w:eastAsia="微软雅黑"/>
          <w:sz w:val="22"/>
        </w:rPr>
        <w:t>YA50Pro 整机约 450 g，更适合重视便携性或经常出差的用户；YA70A约 1.35 kg，增加屏幕、水箱、湿化和双水平治疗能力，更侧重长期居家使用。YA70A的具体噪声数值尚未定稿，暂不作数值比较。</w:t>
      </w:r>
    </w:p>
    <w:p w14:paraId="27BBDFE4">
      <w:pPr>
        <w:spacing w:before="0" w:after="100" w:line="324" w:lineRule="auto"/>
        <w:rPr>
          <w:rFonts w:ascii="微软雅黑" w:hAnsi="微软雅黑" w:eastAsia="微软雅黑"/>
          <w:sz w:val="22"/>
        </w:rPr>
      </w:pPr>
      <w:r>
        <w:rPr>
          <w:rFonts w:ascii="微软雅黑" w:hAnsi="微软雅黑" w:eastAsia="微软雅黑"/>
          <w:b/>
          <w:color w:val="1F4E79"/>
          <w:sz w:val="22"/>
        </w:rPr>
        <w:t>销售简答：</w:t>
      </w:r>
      <w:r>
        <w:rPr>
          <w:rFonts w:ascii="微软雅黑" w:hAnsi="微软雅黑" w:eastAsia="微软雅黑"/>
          <w:sz w:val="22"/>
        </w:rPr>
        <w:t>YA50 系列更轻便，适合只需要 CPAP 或 AutoCPAP并重视出行便携的用户；YA70A更适合长期居家使用，增加 S 模式、内置湿化、触摸屏和新的流量控制算法。具体选哪款，先看医生要求的模式和压力。</w:t>
      </w:r>
    </w:p>
    <w:p w14:paraId="05BD3AC7">
      <w:pPr>
        <w:spacing w:before="0" w:after="100" w:line="324" w:lineRule="auto"/>
        <w:rPr>
          <w:rFonts w:ascii="微软雅黑" w:hAnsi="微软雅黑" w:eastAsia="微软雅黑"/>
          <w:sz w:val="22"/>
        </w:rPr>
      </w:pPr>
    </w:p>
    <w:p w14:paraId="76DC53FC">
      <w:pPr>
        <w:spacing w:before="0" w:after="100" w:line="324" w:lineRule="auto"/>
        <w:rPr>
          <w:rFonts w:hint="eastAsia" w:ascii="微软雅黑" w:hAnsi="微软雅黑"/>
          <w:sz w:val="22"/>
          <w:lang w:val="en-US" w:eastAsia="zh-CN"/>
        </w:rPr>
      </w:pPr>
      <w:r>
        <w:rPr>
          <w:rFonts w:hint="eastAsia" w:ascii="微软雅黑" w:hAnsi="微软雅黑"/>
          <w:sz w:val="22"/>
          <w:lang w:val="en-US" w:eastAsia="zh-CN"/>
        </w:rPr>
        <w:t>添加项</w:t>
      </w:r>
    </w:p>
    <w:p w14:paraId="10BC8831">
      <w:pPr>
        <w:spacing w:before="0" w:after="100" w:line="324" w:lineRule="auto"/>
        <w:rPr>
          <w:rFonts w:hint="eastAsia" w:ascii="微软雅黑" w:hAnsi="微软雅黑"/>
          <w:sz w:val="22"/>
          <w:lang w:val="en-US" w:eastAsia="zh-CN"/>
        </w:rPr>
      </w:pPr>
      <w:r>
        <w:rPr>
          <w:rFonts w:hint="eastAsia" w:ascii="微软雅黑" w:hAnsi="微软雅黑"/>
          <w:sz w:val="22"/>
          <w:lang w:val="en-US" w:eastAsia="zh-CN"/>
        </w:rPr>
        <w:t>Q  设备用了一段时间，屏幕一直进不去使用界面开机使用</w:t>
      </w:r>
    </w:p>
    <w:p w14:paraId="7D031FAF">
      <w:pPr>
        <w:spacing w:before="0" w:after="100" w:line="324" w:lineRule="auto"/>
        <w:rPr>
          <w:rFonts w:hint="default" w:ascii="微软雅黑" w:hAnsi="微软雅黑"/>
          <w:sz w:val="22"/>
          <w:lang w:val="en-US" w:eastAsia="zh-CN"/>
        </w:rPr>
      </w:pPr>
      <w:r>
        <w:rPr>
          <w:rFonts w:hint="eastAsia" w:ascii="微软雅黑" w:hAnsi="微软雅黑"/>
          <w:sz w:val="22"/>
          <w:lang w:val="en-US" w:eastAsia="zh-CN"/>
        </w:rPr>
        <w:t>这很有可能是传感器异常等等造成。 退回维修。提供UID SN</w:t>
      </w:r>
      <w:bookmarkStart w:id="0" w:name="_GoBack"/>
      <w:bookmarkEnd w:id="0"/>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A9BAC">
    <w:pPr>
      <w:pStyle w:val="25"/>
      <w:jc w:val="right"/>
    </w:pPr>
    <w:r>
      <w:rPr>
        <w:rFonts w:ascii="Calibri" w:hAnsi="Calibri" w:eastAsia="微软雅黑"/>
        <w:b w:val="0"/>
        <w:i w:val="0"/>
        <w:color w:val="666666"/>
        <w:sz w:val="17"/>
      </w:rPr>
      <w:t xml:space="preserve">内部销售试稿  |  第 </w:t>
    </w:r>
    <w:r>
      <w:rPr>
        <w:rFonts w:ascii="Calibri" w:hAnsi="Calibri" w:eastAsia="微软雅黑"/>
        <w:b w:val="0"/>
        <w:i w:val="0"/>
        <w:color w:val="666666"/>
        <w:sz w:val="17"/>
      </w:rPr>
      <w:fldChar w:fldCharType="begin"/>
    </w:r>
    <w:r>
      <w:rPr>
        <w:rFonts w:ascii="Calibri" w:hAnsi="Calibri" w:eastAsia="微软雅黑"/>
        <w:b w:val="0"/>
        <w:i w:val="0"/>
        <w:color w:val="666666"/>
        <w:sz w:val="17"/>
      </w:rPr>
      <w:instrText xml:space="preserve">PAGE</w:instrText>
    </w:r>
    <w:r>
      <w:rPr>
        <w:rFonts w:ascii="Calibri" w:hAnsi="Calibri" w:eastAsia="微软雅黑"/>
        <w:b w:val="0"/>
        <w:i w:val="0"/>
        <w:color w:val="666666"/>
        <w:sz w:val="17"/>
      </w:rPr>
      <w:fldChar w:fldCharType="separate"/>
    </w:r>
    <w:r>
      <w:rPr>
        <w:rFonts w:ascii="Calibri" w:hAnsi="Calibri" w:eastAsia="微软雅黑"/>
        <w:b w:val="0"/>
        <w:i w:val="0"/>
        <w:color w:val="666666"/>
        <w:sz w:val="17"/>
      </w:rPr>
      <w:t>1</w:t>
    </w:r>
    <w:r>
      <w:rPr>
        <w:rFonts w:ascii="Calibri" w:hAnsi="Calibri" w:eastAsia="微软雅黑"/>
        <w:b w:val="0"/>
        <w:i w:val="0"/>
        <w:color w:val="666666"/>
        <w:sz w:val="17"/>
      </w:rPr>
      <w:fldChar w:fldCharType="end"/>
    </w:r>
    <w:r>
      <w:rPr>
        <w:rFonts w:ascii="Calibri" w:hAnsi="Calibri" w:eastAsia="微软雅黑"/>
        <w:b w:val="0"/>
        <w:i w:val="0"/>
        <w:color w:val="666666"/>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454D4">
    <w:pPr>
      <w:pStyle w:val="26"/>
      <w:jc w:val="left"/>
    </w:pPr>
    <w:r>
      <w:rPr>
        <w:rFonts w:ascii="Calibri" w:hAnsi="Calibri" w:eastAsia="微软雅黑"/>
        <w:b w:val="0"/>
        <w:i w:val="0"/>
        <w:color w:val="666666"/>
        <w:sz w:val="17"/>
      </w:rPr>
      <w:t>YA70A 销售参考资料  ·  审核全稿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5D08EA"/>
    <w:rsid w:val="03C204F8"/>
    <w:rsid w:val="03DD7F34"/>
    <w:rsid w:val="09AC7EE4"/>
    <w:rsid w:val="0A997772"/>
    <w:rsid w:val="14DF08D5"/>
    <w:rsid w:val="153E1719"/>
    <w:rsid w:val="21092F63"/>
    <w:rsid w:val="21FD5326"/>
    <w:rsid w:val="24D64D36"/>
    <w:rsid w:val="27524ECD"/>
    <w:rsid w:val="27713D76"/>
    <w:rsid w:val="27C11664"/>
    <w:rsid w:val="291613D5"/>
    <w:rsid w:val="2BB5488C"/>
    <w:rsid w:val="2D2032B2"/>
    <w:rsid w:val="2F345CDE"/>
    <w:rsid w:val="3C765A79"/>
    <w:rsid w:val="41D5140D"/>
    <w:rsid w:val="437F27EE"/>
    <w:rsid w:val="44613AD0"/>
    <w:rsid w:val="4A93268F"/>
    <w:rsid w:val="4BE508D8"/>
    <w:rsid w:val="4E870795"/>
    <w:rsid w:val="51105971"/>
    <w:rsid w:val="5F2C3102"/>
    <w:rsid w:val="64226C43"/>
    <w:rsid w:val="67FE6875"/>
    <w:rsid w:val="6A1E4492"/>
    <w:rsid w:val="77AA544C"/>
    <w:rsid w:val="7A3003B0"/>
    <w:rsid w:val="7F685DCD"/>
    <w:rsid w:val="7FB511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微软雅黑" w:cstheme="minorBidi"/>
      <w:sz w:val="22"/>
      <w:szCs w:val="22"/>
      <w:lang w:val="en-US" w:eastAsia="en-US" w:bidi="ar-SA"/>
    </w:rPr>
  </w:style>
  <w:style w:type="paragraph" w:styleId="3">
    <w:name w:val="heading 1"/>
    <w:basedOn w:val="1"/>
    <w:next w:val="1"/>
    <w:link w:val="139"/>
    <w:qFormat/>
    <w:uiPriority w:val="9"/>
    <w:pPr>
      <w:keepNext/>
      <w:keepLines/>
      <w:spacing w:before="360" w:after="200" w:line="300"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0"/>
    <w:unhideWhenUsed/>
    <w:qFormat/>
    <w:uiPriority w:val="9"/>
    <w:pPr>
      <w:keepNext/>
      <w:keepLines/>
      <w:spacing w:before="280" w:after="140" w:line="300"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1"/>
    <w:unhideWhenUsed/>
    <w:qFormat/>
    <w:uiPriority w:val="9"/>
    <w:pPr>
      <w:keepNext/>
      <w:keepLines/>
      <w:spacing w:before="200" w:after="100" w:line="300" w:lineRule="auto"/>
      <w:outlineLvl w:val="2"/>
    </w:pPr>
    <w:rPr>
      <w:rFonts w:asciiTheme="majorHAnsi" w:hAnsiTheme="majorHAnsi" w:eastAsiaTheme="majorEastAsia" w:cstheme="majorBidi"/>
      <w:b/>
      <w:bCs/>
      <w:color w:val="1F4D78"/>
      <w:sz w:val="24"/>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Source"/>
    <w:qFormat/>
    <w:uiPriority w:val="0"/>
    <w:pPr>
      <w:spacing w:before="80" w:after="160" w:line="276" w:lineRule="auto"/>
    </w:pPr>
    <w:rPr>
      <w:rFonts w:ascii="Calibri" w:hAnsi="Calibri" w:eastAsia="微软雅黑" w:cstheme="minorBidi"/>
      <w:color w:val="666666"/>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11953</Words>
  <Characters>13003</Characters>
  <Lines>0</Lines>
  <Paragraphs>0</Paragraphs>
  <TotalTime>17</TotalTime>
  <ScaleCrop>false</ScaleCrop>
  <LinksUpToDate>false</LinksUpToDate>
  <CharactersWithSpaces>13560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95%</dc:creator>
  <dc:description>100问审核全稿，基于正式说明书、V1.85需求文档及APP/屏幕研发资料整理。</dc:description>
  <cp:keywords>YA70A, 百问百答, 销售, CPAP, AutoCPAP, S</cp:keywords>
  <cp:lastModifiedBy>蒋小鱼儿</cp:lastModifiedBy>
  <dcterms:modified xsi:type="dcterms:W3CDTF">2026-09-22T03:27:31Z</dcterms:modified>
  <dc:subject>YA70A 销售百问百答全稿</dc:subject>
  <dc:title>YA70A 百问百答（销售审核全稿 V0.2）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eyJoZGlkIjoiN2FhOTZjYThjODllMTJhZGM3OGQwMTk0NzFiZGY2NzkiLCJ1c2VySWQiOiI1Mjc1MzQ0MzYifQ==</vt:lpwstr>
  </property>
  <property fmtid="{D5CDD505-2E9C-101B-9397-08002B2CF9AE}" pid="3" name="KSOProductBuildVer">
    <vt:lpwstr>2052-12.1.0.28505</vt:lpwstr>
  </property>
  <property fmtid="{D5CDD505-2E9C-101B-9397-08002B2CF9AE}" pid="4" name="ICV">
    <vt:lpwstr>5C9CF8CC68DE45578C73D11222C89FE4_13</vt:lpwstr>
  </property>
</Properties>
</file>